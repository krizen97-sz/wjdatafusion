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31B69">
      <w:pPr>
        <w:pStyle w:val="31"/>
        <w:jc w:val="center"/>
      </w:pPr>
      <w:r>
        <w:t>自动化巡检功能操作手册</w:t>
      </w:r>
    </w:p>
    <w:p w14:paraId="30068F8F">
      <w:pPr>
        <w:pStyle w:val="3"/>
      </w:pPr>
      <w:r>
        <w:t>模块简介</w:t>
      </w:r>
    </w:p>
    <w:p w14:paraId="5B46AE3F">
      <w:r>
        <w:rPr>
          <w:rFonts w:ascii="微软雅黑" w:hAnsi="微软雅黑" w:eastAsia="微软雅黑"/>
        </w:rPr>
        <w:t>自动化巡检是平台面向日常运维巡查、系统健康检查和周期性报告归档建设的统一巡检能力。用户可以在页面中选择 Kafka、HTTP 接口调用测试、HTTP 健康、FTP 目录、服务器目录、磁盘、端口、服务状态、大数据服务器爆盘等巡检工具，按业务系统自由组合成模板，再通过手动执行或若依定时任务自动执行，最终形成可查询、可追溯、可导出的巡检结果。</w:t>
      </w:r>
    </w:p>
    <w:p w14:paraId="727D9B01">
      <w:r>
        <w:rPr>
          <w:rFonts w:ascii="微软雅黑" w:hAnsi="微软雅黑" w:eastAsia="微软雅黑"/>
        </w:rPr>
        <w:t>现场运维人员可以快速确认系统是否正常运行；统一维护巡检模板、计划将巡检结果整理为周报、月度周报和验收支撑材料。自动化巡检同时和“现场融合管理”联动，能够复用现场服务器资产的名称、IP、SSH 端口和归属关系。</w:t>
      </w:r>
    </w:p>
    <w:p w14:paraId="6F15C577">
      <w:r>
        <w:rPr>
          <w:rFonts w:ascii="微软雅黑" w:hAnsi="微软雅黑" w:eastAsia="微软雅黑"/>
        </w:rPr>
        <w:t>从业务价值上看，自动化巡检解决的是“检查动作标准化、执行过程自动化、异常定位结构化、报告归档规范化”的问题。它不是简单的记录表，也不是固定写死的巡检清单，而是一个可以随着项目变化持续扩展的巡检工作台。后续只要新增巡检工具或调整目标配置，就可以复用现有模板、计划、看板和报告能力，降低现场巡检的人力成本和交接成本。</w:t>
      </w:r>
    </w:p>
    <w:p w14:paraId="62C5C2A4">
      <w:pPr>
        <w:pStyle w:val="3"/>
      </w:pPr>
      <w:r>
        <w:t>1. 功能定位</w:t>
      </w:r>
    </w:p>
    <w:p w14:paraId="0F150214">
      <w:r>
        <w:rPr>
          <w:rFonts w:ascii="微软雅黑" w:hAnsi="微软雅黑" w:eastAsia="微软雅黑"/>
        </w:rPr>
        <w:t>自动化巡检用于把日常运维检查动作沉淀为可复用、可编排、可定时执行、可追溯归档的巡检流程。它不是一个固定的“七项巡检”页面，而是把 Kafka、HTTP 接口调用、HTTP 健康、FTP、服务器目录、磁盘、端口和服务状态等能力抽象为巡检工具，再由用户自由组合成巡检模板，最终通过手动执行或计划任务生成巡检记录、看板和周报。</w:t>
      </w:r>
    </w:p>
    <w:p w14:paraId="2EB4BDF6">
      <w:r>
        <w:rPr>
          <w:rFonts w:ascii="微软雅黑" w:hAnsi="微软雅黑" w:eastAsia="微软雅黑"/>
        </w:rPr>
        <w:t>它主要解决以下业务问题：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2CFAF7BA">
        <w:trPr>
          <w:jc w:val="center"/>
        </w:trPr>
        <w:tc>
          <w:tcPr>
            <w:tcW w:w="5112" w:type="dxa"/>
            <w:shd w:val="clear" w:color="auto" w:fill="EEF6FF"/>
            <w:vAlign w:val="center"/>
          </w:tcPr>
          <w:p w14:paraId="23C6F2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痛点</w:t>
            </w:r>
          </w:p>
        </w:tc>
        <w:tc>
          <w:tcPr>
            <w:tcW w:w="5112" w:type="dxa"/>
            <w:shd w:val="clear" w:color="auto" w:fill="EEF6FF"/>
            <w:vAlign w:val="center"/>
          </w:tcPr>
          <w:p w14:paraId="2060BE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平台解决方式</w:t>
            </w:r>
          </w:p>
        </w:tc>
      </w:tr>
      <w:tr w14:paraId="18B716F9">
        <w:trPr>
          <w:jc w:val="center"/>
        </w:trPr>
        <w:tc>
          <w:tcPr>
            <w:tcW w:w="5112" w:type="dxa"/>
            <w:vAlign w:val="center"/>
          </w:tcPr>
          <w:p w14:paraId="348044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巡检脚本分散，执行结果靠人工截图或共享文档记录</w:t>
            </w:r>
          </w:p>
        </w:tc>
        <w:tc>
          <w:tcPr>
            <w:tcW w:w="5112" w:type="dxa"/>
            <w:vAlign w:val="center"/>
          </w:tcPr>
          <w:p w14:paraId="665EC2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巡检统一在平台配置，执行结果自动形成记录和详情</w:t>
            </w:r>
          </w:p>
        </w:tc>
      </w:tr>
      <w:tr w14:paraId="0906C4A7">
        <w:trPr>
          <w:jc w:val="center"/>
        </w:trPr>
        <w:tc>
          <w:tcPr>
            <w:tcW w:w="5112" w:type="dxa"/>
            <w:vAlign w:val="center"/>
          </w:tcPr>
          <w:p w14:paraId="55B101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检查目标、账号、阈值写死，调整要改代码</w:t>
            </w:r>
          </w:p>
        </w:tc>
        <w:tc>
          <w:tcPr>
            <w:tcW w:w="5112" w:type="dxa"/>
            <w:vAlign w:val="center"/>
          </w:tcPr>
          <w:p w14:paraId="51F974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目标、阈值、账号、计划都在页面配置，保存后下次执行生效</w:t>
            </w:r>
          </w:p>
        </w:tc>
      </w:tr>
      <w:tr w14:paraId="7307E9F1">
        <w:trPr>
          <w:jc w:val="center"/>
        </w:trPr>
        <w:tc>
          <w:tcPr>
            <w:tcW w:w="5112" w:type="dxa"/>
            <w:vAlign w:val="center"/>
          </w:tcPr>
          <w:p w14:paraId="0DEE6C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多个系统巡检逻辑相似但无法复用</w:t>
            </w:r>
          </w:p>
        </w:tc>
        <w:tc>
          <w:tcPr>
            <w:tcW w:w="5112" w:type="dxa"/>
            <w:vAlign w:val="center"/>
          </w:tcPr>
          <w:p w14:paraId="1653D6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通过“模板复制”和“步骤复制”快速创建同类巡检方案</w:t>
            </w:r>
          </w:p>
        </w:tc>
      </w:tr>
      <w:tr w14:paraId="4DA67DA3">
        <w:trPr>
          <w:jc w:val="center"/>
        </w:trPr>
        <w:tc>
          <w:tcPr>
            <w:tcW w:w="5112" w:type="dxa"/>
            <w:vAlign w:val="center"/>
          </w:tcPr>
          <w:p w14:paraId="7F69E4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异常结果难定位</w:t>
            </w:r>
          </w:p>
        </w:tc>
        <w:tc>
          <w:tcPr>
            <w:tcW w:w="5112" w:type="dxa"/>
            <w:vAlign w:val="center"/>
          </w:tcPr>
          <w:p w14:paraId="6305A9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详情页按“步骤 / 子项”展示调用信息、实际值和异常原因</w:t>
            </w:r>
          </w:p>
        </w:tc>
      </w:tr>
      <w:tr w14:paraId="4419301E">
        <w:trPr>
          <w:jc w:val="center"/>
        </w:trPr>
        <w:tc>
          <w:tcPr>
            <w:tcW w:w="5112" w:type="dxa"/>
            <w:vAlign w:val="center"/>
          </w:tcPr>
          <w:p w14:paraId="377865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管理层需要周期性报告</w:t>
            </w:r>
          </w:p>
        </w:tc>
        <w:tc>
          <w:tcPr>
            <w:tcW w:w="5112" w:type="dxa"/>
            <w:vAlign w:val="center"/>
          </w:tcPr>
          <w:p w14:paraId="474700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支持按周导出 Word 周报，按月导出每周独立 Word 的压缩包</w:t>
            </w:r>
          </w:p>
        </w:tc>
      </w:tr>
      <w:tr w14:paraId="2788C791">
        <w:trPr>
          <w:jc w:val="center"/>
        </w:trPr>
        <w:tc>
          <w:tcPr>
            <w:tcW w:w="5112" w:type="dxa"/>
            <w:vAlign w:val="center"/>
          </w:tcPr>
          <w:p w14:paraId="263B0E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现场服务器账号和巡检执行账号容易混用</w:t>
            </w:r>
          </w:p>
        </w:tc>
        <w:tc>
          <w:tcPr>
            <w:tcW w:w="5112" w:type="dxa"/>
            <w:vAlign w:val="center"/>
          </w:tcPr>
          <w:p w14:paraId="400D35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从现场融合管理只带出服务器资产信息，巡检执行只使用巡检配置里的账号密码</w:t>
            </w:r>
          </w:p>
        </w:tc>
      </w:tr>
    </w:tbl>
    <w:p w14:paraId="1B9C8C3E"/>
    <w:p w14:paraId="1D02F555">
      <w:r>
        <w:rPr>
          <w:rFonts w:ascii="微软雅黑" w:hAnsi="微软雅黑" w:eastAsia="微软雅黑"/>
        </w:rPr>
        <w:t>核心业务关系如下：</w:t>
      </w:r>
    </w:p>
    <w:p w14:paraId="56538D4F">
      <w:pPr>
        <w:pStyle w:val="3"/>
      </w:pPr>
      <w:r>
        <w:drawing>
          <wp:inline distT="0" distB="0" distL="114300" distR="114300">
            <wp:extent cx="6488430" cy="1511935"/>
            <wp:effectExtent l="0" t="0" r="13970" b="1206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843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2. 页面入口与权限</w:t>
      </w:r>
    </w:p>
    <w:p w14:paraId="229556D1">
      <w:r>
        <w:rPr>
          <w:rFonts w:ascii="微软雅黑" w:hAnsi="微软雅黑" w:eastAsia="微软雅黑"/>
        </w:rPr>
        <w:t>登录系统后，在左侧菜单进入：</w:t>
      </w:r>
    </w:p>
    <w:p w14:paraId="33E7F563">
      <w:pPr>
        <w:pStyle w:val="16"/>
      </w:pPr>
      <w:r>
        <w:rPr>
          <w:rFonts w:ascii="Consolas" w:hAnsi="Consolas" w:eastAsia="微软雅黑"/>
          <w:color w:val="17436F"/>
        </w:rPr>
        <w:t>自动化巡检</w:t>
      </w:r>
      <w:r>
        <w:rPr>
          <w:rFonts w:ascii="微软雅黑" w:hAnsi="微软雅黑" w:eastAsia="微软雅黑"/>
        </w:rPr>
        <w:t xml:space="preserve"> -&gt; </w:t>
      </w:r>
      <w:r>
        <w:rPr>
          <w:rFonts w:ascii="Consolas" w:hAnsi="Consolas" w:eastAsia="微软雅黑"/>
          <w:color w:val="17436F"/>
        </w:rPr>
        <w:t>巡检总览</w:t>
      </w:r>
    </w:p>
    <w:p w14:paraId="1AFA171D">
      <w:pPr>
        <w:pStyle w:val="16"/>
      </w:pPr>
      <w:r>
        <w:rPr>
          <w:rFonts w:ascii="Consolas" w:hAnsi="Consolas" w:eastAsia="微软雅黑"/>
          <w:color w:val="17436F"/>
        </w:rPr>
        <w:t>自动化巡检</w:t>
      </w:r>
      <w:r>
        <w:rPr>
          <w:rFonts w:ascii="微软雅黑" w:hAnsi="微软雅黑" w:eastAsia="微软雅黑"/>
        </w:rPr>
        <w:t xml:space="preserve"> -&gt; </w:t>
      </w:r>
      <w:r>
        <w:rPr>
          <w:rFonts w:ascii="Consolas" w:hAnsi="Consolas" w:eastAsia="微软雅黑"/>
          <w:color w:val="17436F"/>
        </w:rPr>
        <w:t>巡检配置</w:t>
      </w:r>
    </w:p>
    <w:p w14:paraId="6F9F4C1E">
      <w:r>
        <w:rPr>
          <w:rFonts w:ascii="Consolas" w:hAnsi="Consolas" w:eastAsia="微软雅黑"/>
          <w:color w:val="17436F"/>
        </w:rPr>
        <w:t>巡检总览</w:t>
      </w:r>
      <w:r>
        <w:rPr>
          <w:rFonts w:ascii="微软雅黑" w:hAnsi="微软雅黑" w:eastAsia="微软雅黑"/>
        </w:rPr>
        <w:t xml:space="preserve"> 用于查看记录、展开图表看板、查看详情和导出报告。</w:t>
      </w:r>
      <w:r>
        <w:rPr>
          <w:rFonts w:ascii="Consolas" w:hAnsi="Consolas" w:eastAsia="微软雅黑"/>
          <w:color w:val="17436F"/>
        </w:rPr>
        <w:t>巡检配置</w:t>
      </w:r>
      <w:r>
        <w:rPr>
          <w:rFonts w:ascii="微软雅黑" w:hAnsi="微软雅黑" w:eastAsia="微软雅黑"/>
        </w:rPr>
        <w:t xml:space="preserve"> 用于维护巡检模板和巡检计划。</w:t>
      </w:r>
    </w:p>
    <w:p w14:paraId="1B4D1E72">
      <w:r>
        <w:rPr>
          <w:rFonts w:ascii="微软雅黑" w:hAnsi="微软雅黑" w:eastAsia="微软雅黑"/>
        </w:rPr>
        <w:t>常用权限如下：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0AA10E2E">
        <w:trPr>
          <w:jc w:val="center"/>
        </w:trPr>
        <w:tc>
          <w:tcPr>
            <w:tcW w:w="5112" w:type="dxa"/>
            <w:shd w:val="clear" w:color="auto" w:fill="EEF6FF"/>
            <w:vAlign w:val="center"/>
          </w:tcPr>
          <w:p w14:paraId="03B3BE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w="5112" w:type="dxa"/>
            <w:shd w:val="clear" w:color="auto" w:fill="EEF6FF"/>
            <w:vAlign w:val="center"/>
          </w:tcPr>
          <w:p w14:paraId="2FC22B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权限字符</w:t>
            </w:r>
          </w:p>
        </w:tc>
      </w:tr>
      <w:tr w14:paraId="4E920EA9">
        <w:trPr>
          <w:jc w:val="center"/>
        </w:trPr>
        <w:tc>
          <w:tcPr>
            <w:tcW w:w="5112" w:type="dxa"/>
            <w:vAlign w:val="center"/>
          </w:tcPr>
          <w:p w14:paraId="188F51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查看巡检记录和配置</w:t>
            </w:r>
          </w:p>
        </w:tc>
        <w:tc>
          <w:tcPr>
            <w:tcW w:w="5112" w:type="dxa"/>
            <w:vAlign w:val="center"/>
          </w:tcPr>
          <w:p w14:paraId="248169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`support:autoInspection:query`</w:t>
            </w:r>
          </w:p>
        </w:tc>
      </w:tr>
      <w:tr w14:paraId="6E6A1E7D">
        <w:trPr>
          <w:jc w:val="center"/>
        </w:trPr>
        <w:tc>
          <w:tcPr>
            <w:tcW w:w="5112" w:type="dxa"/>
            <w:vAlign w:val="center"/>
          </w:tcPr>
          <w:p w14:paraId="3C27EC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维护巡检模板</w:t>
            </w:r>
          </w:p>
        </w:tc>
        <w:tc>
          <w:tcPr>
            <w:tcW w:w="5112" w:type="dxa"/>
            <w:vAlign w:val="center"/>
          </w:tcPr>
          <w:p w14:paraId="79143D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`support:autoInspection:template`</w:t>
            </w:r>
          </w:p>
        </w:tc>
      </w:tr>
      <w:tr w14:paraId="6FA42ECD">
        <w:trPr>
          <w:jc w:val="center"/>
        </w:trPr>
        <w:tc>
          <w:tcPr>
            <w:tcW w:w="5112" w:type="dxa"/>
            <w:vAlign w:val="center"/>
          </w:tcPr>
          <w:p w14:paraId="3DE3B5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维护巡检计划</w:t>
            </w:r>
          </w:p>
        </w:tc>
        <w:tc>
          <w:tcPr>
            <w:tcW w:w="5112" w:type="dxa"/>
            <w:vAlign w:val="center"/>
          </w:tcPr>
          <w:p w14:paraId="4824C3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`support:autoInspection:plan`</w:t>
            </w:r>
          </w:p>
        </w:tc>
      </w:tr>
      <w:tr w14:paraId="119C3A7E">
        <w:trPr>
          <w:jc w:val="center"/>
        </w:trPr>
        <w:tc>
          <w:tcPr>
            <w:tcW w:w="5112" w:type="dxa"/>
            <w:vAlign w:val="center"/>
          </w:tcPr>
          <w:p w14:paraId="3FB001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手动执行巡检</w:t>
            </w:r>
          </w:p>
        </w:tc>
        <w:tc>
          <w:tcPr>
            <w:tcW w:w="5112" w:type="dxa"/>
            <w:vAlign w:val="center"/>
          </w:tcPr>
          <w:p w14:paraId="72CC2D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`support:autoInspection:run`</w:t>
            </w:r>
          </w:p>
        </w:tc>
      </w:tr>
      <w:tr w14:paraId="324DD330">
        <w:trPr>
          <w:jc w:val="center"/>
        </w:trPr>
        <w:tc>
          <w:tcPr>
            <w:tcW w:w="5112" w:type="dxa"/>
            <w:vAlign w:val="center"/>
          </w:tcPr>
          <w:p w14:paraId="26643D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导出巡检报告</w:t>
            </w:r>
          </w:p>
        </w:tc>
        <w:tc>
          <w:tcPr>
            <w:tcW w:w="5112" w:type="dxa"/>
            <w:vAlign w:val="center"/>
          </w:tcPr>
          <w:p w14:paraId="1A59D5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`support:autoInspection:export`</w:t>
            </w:r>
          </w:p>
        </w:tc>
      </w:tr>
      <w:tr w14:paraId="0C2FD778">
        <w:trPr>
          <w:jc w:val="center"/>
        </w:trPr>
        <w:tc>
          <w:tcPr>
            <w:tcW w:w="5112" w:type="dxa"/>
            <w:vAlign w:val="center"/>
          </w:tcPr>
          <w:p w14:paraId="484965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查看巡检密码明文</w:t>
            </w:r>
          </w:p>
        </w:tc>
        <w:tc>
          <w:tcPr>
            <w:tcW w:w="5112" w:type="dxa"/>
            <w:vAlign w:val="center"/>
          </w:tcPr>
          <w:p w14:paraId="5E1823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`support:credential:viewPlain`</w:t>
            </w:r>
          </w:p>
        </w:tc>
      </w:tr>
    </w:tbl>
    <w:p w14:paraId="1C536982"/>
    <w:p w14:paraId="357AE173">
      <w:r>
        <w:rPr>
          <w:rFonts w:ascii="微软雅黑" w:hAnsi="微软雅黑" w:eastAsia="微软雅黑"/>
        </w:rPr>
        <w:t xml:space="preserve">拥有 </w:t>
      </w:r>
      <w:r>
        <w:rPr>
          <w:rFonts w:ascii="Consolas" w:hAnsi="Consolas" w:eastAsia="微软雅黑"/>
          <w:color w:val="17436F"/>
        </w:rPr>
        <w:t>datafusion</w:t>
      </w:r>
      <w:r>
        <w:rPr>
          <w:rFonts w:ascii="微软雅黑" w:hAnsi="微软雅黑" w:eastAsia="微软雅黑"/>
        </w:rPr>
        <w:t xml:space="preserve"> 权限字符的用户，会按现场融合体系具备自动化巡检相关权限。若按钮不可见，优先检查用户角色是否绑定了对应菜单权限。</w:t>
      </w:r>
    </w:p>
    <w:p w14:paraId="2313311B">
      <w:pPr>
        <w:pStyle w:val="3"/>
      </w:pPr>
      <w:r>
        <w:t>3. 巡检总览</w:t>
      </w:r>
    </w:p>
    <w:p w14:paraId="0E432FC5">
      <w:pPr>
        <w:jc w:val="center"/>
      </w:pPr>
      <w:r>
        <w:drawing>
          <wp:inline distT="0" distB="0" distL="114300" distR="114300">
            <wp:extent cx="6126480" cy="3446145"/>
            <wp:effectExtent l="0" t="0" r="2032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9B27">
      <w:pPr>
        <w:jc w:val="center"/>
      </w:pPr>
      <w:r>
        <w:rPr>
          <w:rFonts w:ascii="微软雅黑" w:hAnsi="微软雅黑" w:eastAsia="微软雅黑"/>
          <w:color w:val="657D98"/>
          <w:sz w:val="18"/>
        </w:rPr>
        <w:t>巡检总览</w:t>
      </w:r>
    </w:p>
    <w:p w14:paraId="62E742AD">
      <w:r>
        <w:rPr>
          <w:rFonts w:ascii="微软雅黑" w:hAnsi="微软雅黑" w:eastAsia="微软雅黑"/>
        </w:rPr>
        <w:t>巡检总览打开后优先展示巡检记录，方便用户第一时间处理最新结果。顶部保留轻量的本周巡检情况和趋势图，避免看板占用过多首屏空间。</w:t>
      </w:r>
    </w:p>
    <w:p w14:paraId="40BFE07A">
      <w:r>
        <w:rPr>
          <w:rFonts w:ascii="微软雅黑" w:hAnsi="微软雅黑" w:eastAsia="微软雅黑"/>
        </w:rPr>
        <w:t>页面主要区域如下：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632723E5">
        <w:trPr>
          <w:jc w:val="center"/>
        </w:trPr>
        <w:tc>
          <w:tcPr>
            <w:tcW w:w="5112" w:type="dxa"/>
            <w:shd w:val="clear" w:color="auto" w:fill="EEF6FF"/>
            <w:vAlign w:val="center"/>
          </w:tcPr>
          <w:p w14:paraId="7F4DFF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区域</w:t>
            </w:r>
          </w:p>
        </w:tc>
        <w:tc>
          <w:tcPr>
            <w:tcW w:w="5112" w:type="dxa"/>
            <w:shd w:val="clear" w:color="auto" w:fill="EEF6FF"/>
            <w:vAlign w:val="center"/>
          </w:tcPr>
          <w:p w14:paraId="7CD15A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3640B0DA">
        <w:trPr>
          <w:jc w:val="center"/>
        </w:trPr>
        <w:tc>
          <w:tcPr>
            <w:tcW w:w="5112" w:type="dxa"/>
            <w:vAlign w:val="center"/>
          </w:tcPr>
          <w:p w14:paraId="436ACC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本周巡检情况</w:t>
            </w:r>
          </w:p>
        </w:tc>
        <w:tc>
          <w:tcPr>
            <w:tcW w:w="5112" w:type="dxa"/>
            <w:vAlign w:val="center"/>
          </w:tcPr>
          <w:p w14:paraId="4F262E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展示本周巡检次数、异常子项、巡检天数和本周趋势</w:t>
            </w:r>
          </w:p>
        </w:tc>
      </w:tr>
      <w:tr w14:paraId="0DBDC14F">
        <w:trPr>
          <w:jc w:val="center"/>
        </w:trPr>
        <w:tc>
          <w:tcPr>
            <w:tcW w:w="5112" w:type="dxa"/>
            <w:vAlign w:val="center"/>
          </w:tcPr>
          <w:p w14:paraId="4295D2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筛选区</w:t>
            </w:r>
          </w:p>
        </w:tc>
        <w:tc>
          <w:tcPr>
            <w:tcW w:w="5112" w:type="dxa"/>
            <w:vAlign w:val="center"/>
          </w:tcPr>
          <w:p w14:paraId="0AD551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按模板、计划、来源、结果筛选记录</w:t>
            </w:r>
          </w:p>
        </w:tc>
      </w:tr>
      <w:tr w14:paraId="20555371">
        <w:trPr>
          <w:jc w:val="center"/>
        </w:trPr>
        <w:tc>
          <w:tcPr>
            <w:tcW w:w="5112" w:type="dxa"/>
            <w:vAlign w:val="center"/>
          </w:tcPr>
          <w:p w14:paraId="069A73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导出周/月报</w:t>
            </w:r>
          </w:p>
        </w:tc>
        <w:tc>
          <w:tcPr>
            <w:tcW w:w="5112" w:type="dxa"/>
            <w:vAlign w:val="center"/>
          </w:tcPr>
          <w:p w14:paraId="688210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生成周期性 Word 巡检报告</w:t>
            </w:r>
          </w:p>
        </w:tc>
      </w:tr>
      <w:tr w14:paraId="551428BF">
        <w:trPr>
          <w:jc w:val="center"/>
        </w:trPr>
        <w:tc>
          <w:tcPr>
            <w:tcW w:w="5112" w:type="dxa"/>
            <w:vAlign w:val="center"/>
          </w:tcPr>
          <w:p w14:paraId="699B78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巡检记录表</w:t>
            </w:r>
          </w:p>
        </w:tc>
        <w:tc>
          <w:tcPr>
            <w:tcW w:w="5112" w:type="dxa"/>
            <w:vAlign w:val="center"/>
          </w:tcPr>
          <w:p w14:paraId="3B0746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展示巡检时间、结果、来源、模板、计划、摘要、异常摘要和操作</w:t>
            </w:r>
          </w:p>
        </w:tc>
      </w:tr>
      <w:tr w14:paraId="6C20EA70">
        <w:trPr>
          <w:jc w:val="center"/>
        </w:trPr>
        <w:tc>
          <w:tcPr>
            <w:tcW w:w="5112" w:type="dxa"/>
            <w:vAlign w:val="center"/>
          </w:tcPr>
          <w:p w14:paraId="0A34F6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展开看板</w:t>
            </w:r>
          </w:p>
        </w:tc>
        <w:tc>
          <w:tcPr>
            <w:tcW w:w="5112" w:type="dxa"/>
            <w:vAlign w:val="center"/>
          </w:tcPr>
          <w:p w14:paraId="00F9D3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打开完整图表看板和当月日历</w:t>
            </w:r>
          </w:p>
        </w:tc>
      </w:tr>
    </w:tbl>
    <w:p w14:paraId="58E33355"/>
    <w:p w14:paraId="79EB203E">
      <w:r>
        <w:rPr>
          <w:rFonts w:ascii="微软雅黑" w:hAnsi="微软雅黑" w:eastAsia="微软雅黑"/>
        </w:rPr>
        <w:t>建议日常使用顺序：</w:t>
      </w:r>
    </w:p>
    <w:p w14:paraId="02A569AE">
      <w:pPr>
        <w:pStyle w:val="14"/>
      </w:pPr>
      <w:r>
        <w:rPr>
          <w:rFonts w:ascii="微软雅黑" w:hAnsi="微软雅黑" w:eastAsia="微软雅黑"/>
        </w:rPr>
        <w:t>进入巡检总览先看最新记录结果。</w:t>
      </w:r>
    </w:p>
    <w:p w14:paraId="56DCCBFF">
      <w:pPr>
        <w:pStyle w:val="14"/>
      </w:pPr>
      <w:r>
        <w:rPr>
          <w:rFonts w:ascii="微软雅黑" w:hAnsi="微软雅黑" w:eastAsia="微软雅黑"/>
        </w:rPr>
        <w:t>如果出现异常，点击“详情”查看步骤和子项。</w:t>
      </w:r>
    </w:p>
    <w:p w14:paraId="5771C3B1">
      <w:pPr>
        <w:pStyle w:val="14"/>
      </w:pPr>
      <w:r>
        <w:rPr>
          <w:rFonts w:ascii="微软雅黑" w:hAnsi="微软雅黑" w:eastAsia="微软雅黑"/>
        </w:rPr>
        <w:t>需要周期归档时点击“导出周/月报”。</w:t>
      </w:r>
    </w:p>
    <w:p w14:paraId="34EC045A">
      <w:pPr>
        <w:pStyle w:val="14"/>
      </w:pPr>
      <w:r>
        <w:rPr>
          <w:rFonts w:ascii="微软雅黑" w:hAnsi="微软雅黑" w:eastAsia="微软雅黑"/>
        </w:rPr>
        <w:t>需要看整体趋势时点击“展开看板”。</w:t>
      </w:r>
    </w:p>
    <w:p w14:paraId="4196AC98">
      <w:pPr>
        <w:pStyle w:val="3"/>
      </w:pPr>
      <w:r>
        <w:t>4. 巡检看板</w:t>
      </w:r>
    </w:p>
    <w:p w14:paraId="7CBF136B">
      <w:pPr>
        <w:jc w:val="center"/>
      </w:pPr>
      <w:r>
        <w:drawing>
          <wp:inline distT="0" distB="0" distL="114300" distR="114300">
            <wp:extent cx="6126480" cy="3446145"/>
            <wp:effectExtent l="0" t="0" r="2032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1DF5">
      <w:pPr>
        <w:jc w:val="center"/>
      </w:pPr>
      <w:r>
        <w:rPr>
          <w:rFonts w:ascii="微软雅黑" w:hAnsi="微软雅黑" w:eastAsia="微软雅黑"/>
          <w:color w:val="657D98"/>
          <w:sz w:val="18"/>
        </w:rPr>
        <w:t>巡检看板</w:t>
      </w:r>
    </w:p>
    <w:p w14:paraId="32318F66">
      <w:r>
        <w:rPr>
          <w:rFonts w:ascii="微软雅黑" w:hAnsi="微软雅黑" w:eastAsia="微软雅黑"/>
        </w:rPr>
        <w:t>巡检看板默认收起，点击“展开看板”后以抽屉形式展示。看板以图表为主，减少大段文字。</w:t>
      </w:r>
    </w:p>
    <w:p w14:paraId="52457C30">
      <w:r>
        <w:rPr>
          <w:rFonts w:ascii="微软雅黑" w:hAnsi="微软雅黑" w:eastAsia="微软雅黑"/>
        </w:rPr>
        <w:t>看板包含：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76685917">
        <w:trPr>
          <w:jc w:val="center"/>
        </w:trPr>
        <w:tc>
          <w:tcPr>
            <w:tcW w:w="5112" w:type="dxa"/>
            <w:shd w:val="clear" w:color="auto" w:fill="EEF6FF"/>
            <w:vAlign w:val="center"/>
          </w:tcPr>
          <w:p w14:paraId="177779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w="5112" w:type="dxa"/>
            <w:shd w:val="clear" w:color="auto" w:fill="EEF6FF"/>
            <w:vAlign w:val="center"/>
          </w:tcPr>
          <w:p w14:paraId="65A769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业务价值</w:t>
            </w:r>
          </w:p>
        </w:tc>
      </w:tr>
      <w:tr w14:paraId="6F48EB57">
        <w:trPr>
          <w:jc w:val="center"/>
        </w:trPr>
        <w:tc>
          <w:tcPr>
            <w:tcW w:w="5112" w:type="dxa"/>
            <w:vAlign w:val="center"/>
          </w:tcPr>
          <w:p w14:paraId="2E58C4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本周巡检趋势</w:t>
            </w:r>
          </w:p>
        </w:tc>
        <w:tc>
          <w:tcPr>
            <w:tcW w:w="5112" w:type="dxa"/>
            <w:vAlign w:val="center"/>
          </w:tcPr>
          <w:p w14:paraId="3A937D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查看每天巡检次数和异常次数变化</w:t>
            </w:r>
          </w:p>
        </w:tc>
      </w:tr>
      <w:tr w14:paraId="344535B2">
        <w:trPr>
          <w:jc w:val="center"/>
        </w:trPr>
        <w:tc>
          <w:tcPr>
            <w:tcW w:w="5112" w:type="dxa"/>
            <w:vAlign w:val="center"/>
          </w:tcPr>
          <w:p w14:paraId="514AF1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结果分布</w:t>
            </w:r>
          </w:p>
        </w:tc>
        <w:tc>
          <w:tcPr>
            <w:tcW w:w="5112" w:type="dxa"/>
            <w:vAlign w:val="center"/>
          </w:tcPr>
          <w:p w14:paraId="190ABE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快速判断正常、异常、跳过的比例</w:t>
            </w:r>
          </w:p>
        </w:tc>
      </w:tr>
      <w:tr w14:paraId="01344F79">
        <w:trPr>
          <w:jc w:val="center"/>
        </w:trPr>
        <w:tc>
          <w:tcPr>
            <w:tcW w:w="5112" w:type="dxa"/>
            <w:vAlign w:val="center"/>
          </w:tcPr>
          <w:p w14:paraId="6FA620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工具健康度</w:t>
            </w:r>
          </w:p>
        </w:tc>
        <w:tc>
          <w:tcPr>
            <w:tcW w:w="5112" w:type="dxa"/>
            <w:vAlign w:val="center"/>
          </w:tcPr>
          <w:p w14:paraId="4674D4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按巡检工具聚合正常率，定位是哪类检测经常异常</w:t>
            </w:r>
          </w:p>
        </w:tc>
      </w:tr>
      <w:tr w14:paraId="7F53FC88">
        <w:trPr>
          <w:jc w:val="center"/>
        </w:trPr>
        <w:tc>
          <w:tcPr>
            <w:tcW w:w="5112" w:type="dxa"/>
            <w:vAlign w:val="center"/>
          </w:tcPr>
          <w:p w14:paraId="60BB26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异常目标</w:t>
            </w:r>
          </w:p>
        </w:tc>
        <w:tc>
          <w:tcPr>
            <w:tcW w:w="5112" w:type="dxa"/>
            <w:vAlign w:val="center"/>
          </w:tcPr>
          <w:p w14:paraId="6AE5D8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展示最近异常目标，方便优先处理</w:t>
            </w:r>
          </w:p>
        </w:tc>
      </w:tr>
      <w:tr w14:paraId="7D4FC90E">
        <w:trPr>
          <w:jc w:val="center"/>
        </w:trPr>
        <w:tc>
          <w:tcPr>
            <w:tcW w:w="5112" w:type="dxa"/>
            <w:vAlign w:val="center"/>
          </w:tcPr>
          <w:p w14:paraId="76D151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当月巡检日历</w:t>
            </w:r>
          </w:p>
        </w:tc>
        <w:tc>
          <w:tcPr>
            <w:tcW w:w="5112" w:type="dxa"/>
            <w:vAlign w:val="center"/>
          </w:tcPr>
          <w:p w14:paraId="134C4A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按天展示巡检次数和异常结果，便于月度回顾</w:t>
            </w:r>
          </w:p>
        </w:tc>
      </w:tr>
    </w:tbl>
    <w:p w14:paraId="7AD6C692"/>
    <w:p w14:paraId="37D817C2">
      <w:pPr>
        <w:pStyle w:val="3"/>
      </w:pPr>
      <w:r>
        <w:t>5. 周报和月度周报导出</w:t>
      </w:r>
    </w:p>
    <w:p w14:paraId="5C7FDC1A">
      <w:pPr>
        <w:jc w:val="center"/>
      </w:pPr>
      <w:r>
        <w:drawing>
          <wp:inline distT="0" distB="0" distL="114300" distR="114300">
            <wp:extent cx="6126480" cy="3446145"/>
            <wp:effectExtent l="0" t="0" r="2032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C89F">
      <w:pPr>
        <w:jc w:val="center"/>
      </w:pPr>
      <w:r>
        <w:rPr>
          <w:rFonts w:ascii="微软雅黑" w:hAnsi="微软雅黑" w:eastAsia="微软雅黑"/>
          <w:color w:val="657D98"/>
          <w:sz w:val="18"/>
        </w:rPr>
        <w:t>按周导出</w:t>
      </w:r>
    </w:p>
    <w:p w14:paraId="617F0F38">
      <w:r>
        <w:rPr>
          <w:rFonts w:ascii="微软雅黑" w:hAnsi="微软雅黑" w:eastAsia="微软雅黑"/>
        </w:rPr>
        <w:t>点击“导出周/月报”后，可以选择按周或按月导出。</w:t>
      </w:r>
    </w:p>
    <w:p w14:paraId="5CFC826D">
      <w:r>
        <w:rPr>
          <w:rFonts w:ascii="微软雅黑" w:hAnsi="微软雅黑" w:eastAsia="微软雅黑"/>
        </w:rPr>
        <w:t>按周导出时，系统生成一个 Word 周报，文件名类似：</w:t>
      </w:r>
    </w:p>
    <w:p w14:paraId="316E2E5F">
      <w:r>
        <w:rPr>
          <w:rFonts w:ascii="微软雅黑" w:hAnsi="微软雅黑" w:eastAsia="微软雅黑"/>
          <w:b/>
          <w:color w:val="2F80ED"/>
          <w:sz w:val="18"/>
        </w:rPr>
        <w:t>text</w:t>
      </w:r>
    </w:p>
    <w:p w14:paraId="24CCD0FC">
      <w:pPr>
        <w:ind w:left="259"/>
      </w:pPr>
      <w:r>
        <w:rPr>
          <w:rFonts w:ascii="Consolas" w:hAnsi="Consolas" w:eastAsia="微软雅黑"/>
          <w:sz w:val="17"/>
        </w:rPr>
        <w:t>自动化巡检周报_20260622-20260628.doc</w:t>
      </w:r>
    </w:p>
    <w:p w14:paraId="661207B0">
      <w:r>
        <w:rPr>
          <w:rFonts w:ascii="微软雅黑" w:hAnsi="微软雅黑" w:eastAsia="微软雅黑"/>
        </w:rPr>
        <w:t>周报内容包含：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7DB6AEBA">
        <w:trPr>
          <w:jc w:val="center"/>
        </w:trPr>
        <w:tc>
          <w:tcPr>
            <w:tcW w:w="5112" w:type="dxa"/>
            <w:shd w:val="clear" w:color="auto" w:fill="EEF6FF"/>
            <w:vAlign w:val="center"/>
          </w:tcPr>
          <w:p w14:paraId="48FE26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5112" w:type="dxa"/>
            <w:shd w:val="clear" w:color="auto" w:fill="EEF6FF"/>
            <w:vAlign w:val="center"/>
          </w:tcPr>
          <w:p w14:paraId="56E857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 w14:paraId="0A92E6F8">
        <w:trPr>
          <w:jc w:val="center"/>
        </w:trPr>
        <w:tc>
          <w:tcPr>
            <w:tcW w:w="5112" w:type="dxa"/>
            <w:vAlign w:val="center"/>
          </w:tcPr>
          <w:p w14:paraId="0181A0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签字确认</w:t>
            </w:r>
          </w:p>
        </w:tc>
        <w:tc>
          <w:tcPr>
            <w:tcW w:w="5112" w:type="dxa"/>
            <w:vAlign w:val="center"/>
          </w:tcPr>
          <w:p w14:paraId="347B7E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文档开头包含巡检人员签字、用户签字、确认日期和备注</w:t>
            </w:r>
          </w:p>
        </w:tc>
      </w:tr>
      <w:tr w14:paraId="51574135">
        <w:trPr>
          <w:jc w:val="center"/>
        </w:trPr>
        <w:tc>
          <w:tcPr>
            <w:tcW w:w="5112" w:type="dxa"/>
            <w:vAlign w:val="center"/>
          </w:tcPr>
          <w:p w14:paraId="2EA4EE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整体健康度分析</w:t>
            </w:r>
          </w:p>
        </w:tc>
        <w:tc>
          <w:tcPr>
            <w:tcW w:w="5112" w:type="dxa"/>
            <w:vAlign w:val="center"/>
          </w:tcPr>
          <w:p w14:paraId="0C0463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统计巡检次数、正常/异常/未检测数量、记录健康度、目标子项健康度</w:t>
            </w:r>
          </w:p>
        </w:tc>
      </w:tr>
      <w:tr w14:paraId="16425ABB">
        <w:trPr>
          <w:jc w:val="center"/>
        </w:trPr>
        <w:tc>
          <w:tcPr>
            <w:tcW w:w="5112" w:type="dxa"/>
            <w:vAlign w:val="center"/>
          </w:tcPr>
          <w:p w14:paraId="63222E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异常展示</w:t>
            </w:r>
          </w:p>
        </w:tc>
        <w:tc>
          <w:tcPr>
            <w:tcW w:w="5112" w:type="dxa"/>
            <w:vAlign w:val="center"/>
          </w:tcPr>
          <w:p w14:paraId="06F785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汇总本周异常目标、调用信息、实际值和异常原因</w:t>
            </w:r>
          </w:p>
        </w:tc>
      </w:tr>
      <w:tr w14:paraId="3499057E">
        <w:trPr>
          <w:jc w:val="center"/>
        </w:trPr>
        <w:tc>
          <w:tcPr>
            <w:tcW w:w="5112" w:type="dxa"/>
            <w:vAlign w:val="center"/>
          </w:tcPr>
          <w:p w14:paraId="5E56F4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本周巡检内容汇总</w:t>
            </w:r>
          </w:p>
        </w:tc>
        <w:tc>
          <w:tcPr>
            <w:tcW w:w="5112" w:type="dxa"/>
            <w:vAlign w:val="center"/>
          </w:tcPr>
          <w:p w14:paraId="0B4D1F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展示本周所有巡检记录</w:t>
            </w:r>
          </w:p>
        </w:tc>
      </w:tr>
      <w:tr w14:paraId="4D666E44">
        <w:trPr>
          <w:jc w:val="center"/>
        </w:trPr>
        <w:tc>
          <w:tcPr>
            <w:tcW w:w="5112" w:type="dxa"/>
            <w:vAlign w:val="center"/>
          </w:tcPr>
          <w:p w14:paraId="056C06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巡检明细</w:t>
            </w:r>
          </w:p>
        </w:tc>
        <w:tc>
          <w:tcPr>
            <w:tcW w:w="5112" w:type="dxa"/>
            <w:vAlign w:val="center"/>
          </w:tcPr>
          <w:p w14:paraId="2C7A49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按记录、步骤和目标展开完整结果</w:t>
            </w:r>
          </w:p>
        </w:tc>
      </w:tr>
    </w:tbl>
    <w:p w14:paraId="0A0EB09D"/>
    <w:p w14:paraId="09F0C2CB">
      <w:pPr>
        <w:jc w:val="center"/>
      </w:pPr>
      <w:r>
        <w:drawing>
          <wp:inline distT="0" distB="0" distL="114300" distR="114300">
            <wp:extent cx="6126480" cy="3446145"/>
            <wp:effectExtent l="0" t="0" r="2032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B21C">
      <w:pPr>
        <w:jc w:val="center"/>
      </w:pPr>
      <w:r>
        <w:rPr>
          <w:rFonts w:ascii="微软雅黑" w:hAnsi="微软雅黑" w:eastAsia="微软雅黑"/>
          <w:color w:val="657D98"/>
          <w:sz w:val="18"/>
        </w:rPr>
        <w:t>按月导出</w:t>
      </w:r>
    </w:p>
    <w:p w14:paraId="1EBCAD8F">
      <w:r>
        <w:rPr>
          <w:rFonts w:ascii="微软雅黑" w:hAnsi="微软雅黑" w:eastAsia="微软雅黑"/>
        </w:rPr>
        <w:t>按月导出时，系统会把该月份涉及的自然周逐周生成 Word 文件，再打包为 zip。每个周报都是独立文件，方便按周归档和签字确认。即使某周没有巡检记录，也会生成一份“暂无巡检记录”的留档文档。</w:t>
      </w:r>
    </w:p>
    <w:p w14:paraId="1164860A">
      <w:pPr>
        <w:pStyle w:val="3"/>
      </w:pPr>
      <w:r>
        <w:t>6. 查看巡检详情</w:t>
      </w:r>
    </w:p>
    <w:p w14:paraId="565AAE51">
      <w:pPr>
        <w:jc w:val="center"/>
      </w:pPr>
      <w:r>
        <w:drawing>
          <wp:inline distT="0" distB="0" distL="114300" distR="114300">
            <wp:extent cx="6126480" cy="3446145"/>
            <wp:effectExtent l="0" t="0" r="2032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CA3D">
      <w:pPr>
        <w:jc w:val="center"/>
      </w:pPr>
      <w:r>
        <w:rPr>
          <w:rFonts w:ascii="微软雅黑" w:hAnsi="微软雅黑" w:eastAsia="微软雅黑"/>
          <w:color w:val="657D98"/>
          <w:sz w:val="18"/>
        </w:rPr>
        <w:t>巡检详情</w:t>
      </w:r>
    </w:p>
    <w:p w14:paraId="298E8D4C">
      <w:r>
        <w:rPr>
          <w:rFonts w:ascii="微软雅黑" w:hAnsi="微软雅黑" w:eastAsia="微软雅黑"/>
        </w:rPr>
        <w:t>巡检记录行点击“详情”后，会打开右侧详情抽屉。详情页重点突出“步骤 / 子项”的层级关系。</w:t>
      </w:r>
    </w:p>
    <w:p w14:paraId="3B3ED767">
      <w:r>
        <w:rPr>
          <w:rFonts w:ascii="微软雅黑" w:hAnsi="微软雅黑" w:eastAsia="微软雅黑"/>
        </w:rPr>
        <w:t>详情页包含：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4836E957">
        <w:trPr>
          <w:jc w:val="center"/>
        </w:trPr>
        <w:tc>
          <w:tcPr>
            <w:tcW w:w="5112" w:type="dxa"/>
            <w:shd w:val="clear" w:color="auto" w:fill="EEF6FF"/>
            <w:vAlign w:val="center"/>
          </w:tcPr>
          <w:p w14:paraId="3FD5E5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区域</w:t>
            </w:r>
          </w:p>
        </w:tc>
        <w:tc>
          <w:tcPr>
            <w:tcW w:w="5112" w:type="dxa"/>
            <w:shd w:val="clear" w:color="auto" w:fill="EEF6FF"/>
            <w:vAlign w:val="center"/>
          </w:tcPr>
          <w:p w14:paraId="6850A1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555473E3">
        <w:trPr>
          <w:jc w:val="center"/>
        </w:trPr>
        <w:tc>
          <w:tcPr>
            <w:tcW w:w="5112" w:type="dxa"/>
            <w:vAlign w:val="center"/>
          </w:tcPr>
          <w:p w14:paraId="4E1423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报告概览</w:t>
            </w:r>
          </w:p>
        </w:tc>
        <w:tc>
          <w:tcPr>
            <w:tcW w:w="5112" w:type="dxa"/>
            <w:vAlign w:val="center"/>
          </w:tcPr>
          <w:p w14:paraId="0B5371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展示模板名称、整体结果、摘要和计划来源</w:t>
            </w:r>
          </w:p>
        </w:tc>
      </w:tr>
      <w:tr w14:paraId="267E7212">
        <w:trPr>
          <w:jc w:val="center"/>
        </w:trPr>
        <w:tc>
          <w:tcPr>
            <w:tcW w:w="5112" w:type="dxa"/>
            <w:vAlign w:val="center"/>
          </w:tcPr>
          <w:p w14:paraId="7DF3DA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指标卡片</w:t>
            </w:r>
          </w:p>
        </w:tc>
        <w:tc>
          <w:tcPr>
            <w:tcW w:w="5112" w:type="dxa"/>
            <w:vAlign w:val="center"/>
          </w:tcPr>
          <w:p w14:paraId="75619C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展示步骤数、目标数、异常目标和执行计划</w:t>
            </w:r>
          </w:p>
        </w:tc>
      </w:tr>
      <w:tr w14:paraId="5F4AD8B7">
        <w:trPr>
          <w:jc w:val="center"/>
        </w:trPr>
        <w:tc>
          <w:tcPr>
            <w:tcW w:w="5112" w:type="dxa"/>
            <w:vAlign w:val="center"/>
          </w:tcPr>
          <w:p w14:paraId="05E74C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步骤结果</w:t>
            </w:r>
          </w:p>
        </w:tc>
        <w:tc>
          <w:tcPr>
            <w:tcW w:w="5112" w:type="dxa"/>
            <w:vAlign w:val="center"/>
          </w:tcPr>
          <w:p w14:paraId="625583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按模板步骤顺序展示工具、结果、实际值、判定规则和摘要</w:t>
            </w:r>
          </w:p>
        </w:tc>
      </w:tr>
      <w:tr w14:paraId="7E1A71C5">
        <w:trPr>
          <w:jc w:val="center"/>
        </w:trPr>
        <w:tc>
          <w:tcPr>
            <w:tcW w:w="5112" w:type="dxa"/>
            <w:vAlign w:val="center"/>
          </w:tcPr>
          <w:p w14:paraId="20730A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目标明细</w:t>
            </w:r>
          </w:p>
        </w:tc>
        <w:tc>
          <w:tcPr>
            <w:tcW w:w="5112" w:type="dxa"/>
            <w:vAlign w:val="center"/>
          </w:tcPr>
          <w:p w14:paraId="4A88CD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按步骤分组展示每个子项的目标、实际值、调用信息和异常原因</w:t>
            </w:r>
          </w:p>
        </w:tc>
      </w:tr>
    </w:tbl>
    <w:p w14:paraId="4F6E7E57"/>
    <w:p w14:paraId="4875626A">
      <w:r>
        <w:rPr>
          <w:rFonts w:ascii="微软雅黑" w:hAnsi="微软雅黑" w:eastAsia="微软雅黑"/>
        </w:rPr>
        <w:t>排障时建议先看“目标明细”：</w:t>
      </w:r>
    </w:p>
    <w:p w14:paraId="0A589DFB">
      <w:pPr>
        <w:pStyle w:val="14"/>
      </w:pPr>
      <w:r>
        <w:rPr>
          <w:rFonts w:ascii="微软雅黑" w:hAnsi="微软雅黑" w:eastAsia="微软雅黑"/>
        </w:rPr>
        <w:t>先找到异常步骤。</w:t>
      </w:r>
    </w:p>
    <w:p w14:paraId="34851F3A">
      <w:pPr>
        <w:pStyle w:val="14"/>
      </w:pPr>
      <w:r>
        <w:rPr>
          <w:rFonts w:ascii="微软雅黑" w:hAnsi="微软雅黑" w:eastAsia="微软雅黑"/>
        </w:rPr>
        <w:t>再看该步骤下具体异常子项。</w:t>
      </w:r>
    </w:p>
    <w:p w14:paraId="6EE8C772">
      <w:pPr>
        <w:pStyle w:val="14"/>
      </w:pPr>
      <w:r>
        <w:rPr>
          <w:rFonts w:ascii="微软雅黑" w:hAnsi="微软雅黑" w:eastAsia="微软雅黑"/>
        </w:rPr>
        <w:t>查看“实际值”和“调用信息”确认接口返回、命令输出或服务状态。</w:t>
      </w:r>
    </w:p>
    <w:p w14:paraId="4FACA6E8">
      <w:pPr>
        <w:pStyle w:val="14"/>
      </w:pPr>
      <w:r>
        <w:rPr>
          <w:rFonts w:ascii="微软雅黑" w:hAnsi="微软雅黑" w:eastAsia="微软雅黑"/>
        </w:rPr>
        <w:t>查看“异常原因”判断是连通性、鉴权、阈值、路径还是服务状态问题。</w:t>
      </w:r>
    </w:p>
    <w:p w14:paraId="6E9F62EA">
      <w:pPr>
        <w:pStyle w:val="3"/>
      </w:pPr>
      <w:r>
        <w:t>7. 巡检配置总览</w:t>
      </w:r>
    </w:p>
    <w:p w14:paraId="29DFB0D7">
      <w:pPr>
        <w:jc w:val="center"/>
      </w:pPr>
      <w:r>
        <w:drawing>
          <wp:inline distT="0" distB="0" distL="114300" distR="114300">
            <wp:extent cx="6126480" cy="3446145"/>
            <wp:effectExtent l="0" t="0" r="2032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6193">
      <w:pPr>
        <w:jc w:val="center"/>
      </w:pPr>
      <w:r>
        <w:rPr>
          <w:rFonts w:ascii="微软雅黑" w:hAnsi="微软雅黑" w:eastAsia="微软雅黑"/>
          <w:color w:val="657D98"/>
          <w:sz w:val="18"/>
        </w:rPr>
        <w:t>巡检配置</w:t>
      </w:r>
    </w:p>
    <w:p w14:paraId="2C095F9F">
      <w:r>
        <w:rPr>
          <w:rFonts w:ascii="微软雅黑" w:hAnsi="微软雅黑" w:eastAsia="微软雅黑"/>
        </w:rPr>
        <w:t>巡检配置页面把模板和计划收敛到一个入口内，避免用户在多个菜单之间来回切换。</w:t>
      </w:r>
    </w:p>
    <w:p w14:paraId="36338FC4">
      <w:r>
        <w:rPr>
          <w:rFonts w:ascii="微软雅黑" w:hAnsi="微软雅黑" w:eastAsia="微软雅黑"/>
        </w:rPr>
        <w:t>配置页主要包含：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0A4F9689">
        <w:trPr>
          <w:jc w:val="center"/>
        </w:trPr>
        <w:tc>
          <w:tcPr>
            <w:tcW w:w="5112" w:type="dxa"/>
            <w:shd w:val="clear" w:color="auto" w:fill="EEF6FF"/>
            <w:vAlign w:val="center"/>
          </w:tcPr>
          <w:p w14:paraId="7866F1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区域</w:t>
            </w:r>
          </w:p>
        </w:tc>
        <w:tc>
          <w:tcPr>
            <w:tcW w:w="5112" w:type="dxa"/>
            <w:shd w:val="clear" w:color="auto" w:fill="EEF6FF"/>
            <w:vAlign w:val="center"/>
          </w:tcPr>
          <w:p w14:paraId="05B8E9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 w14:paraId="4F63EE37">
        <w:trPr>
          <w:jc w:val="center"/>
        </w:trPr>
        <w:tc>
          <w:tcPr>
            <w:tcW w:w="5112" w:type="dxa"/>
            <w:vAlign w:val="center"/>
          </w:tcPr>
          <w:p w14:paraId="7F86EA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巡检模板</w:t>
            </w:r>
          </w:p>
        </w:tc>
        <w:tc>
          <w:tcPr>
            <w:tcW w:w="5112" w:type="dxa"/>
            <w:vAlign w:val="center"/>
          </w:tcPr>
          <w:p w14:paraId="546AD8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维护一套可重复执行的巡检步骤</w:t>
            </w:r>
          </w:p>
        </w:tc>
      </w:tr>
      <w:tr w14:paraId="3A8C5F55">
        <w:trPr>
          <w:jc w:val="center"/>
        </w:trPr>
        <w:tc>
          <w:tcPr>
            <w:tcW w:w="5112" w:type="dxa"/>
            <w:vAlign w:val="center"/>
          </w:tcPr>
          <w:p w14:paraId="13F21A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巡检计划</w:t>
            </w:r>
          </w:p>
        </w:tc>
        <w:tc>
          <w:tcPr>
            <w:tcW w:w="5112" w:type="dxa"/>
            <w:vAlign w:val="center"/>
          </w:tcPr>
          <w:p w14:paraId="71B06B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把模板交给若依定时任务按周期执行</w:t>
            </w:r>
          </w:p>
        </w:tc>
      </w:tr>
      <w:tr w14:paraId="058474B0">
        <w:trPr>
          <w:jc w:val="center"/>
        </w:trPr>
        <w:tc>
          <w:tcPr>
            <w:tcW w:w="5112" w:type="dxa"/>
            <w:vAlign w:val="center"/>
          </w:tcPr>
          <w:p w14:paraId="17B4E8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操作指引</w:t>
            </w:r>
          </w:p>
        </w:tc>
        <w:tc>
          <w:tcPr>
            <w:tcW w:w="5112" w:type="dxa"/>
            <w:vAlign w:val="center"/>
          </w:tcPr>
          <w:p w14:paraId="5A2AB6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新用户可按步骤查看完整配置流程和截图说明</w:t>
            </w:r>
          </w:p>
        </w:tc>
      </w:tr>
    </w:tbl>
    <w:p w14:paraId="2B640C36"/>
    <w:p w14:paraId="6CAA1A96">
      <w:r>
        <w:rPr>
          <w:rFonts w:ascii="微软雅黑" w:hAnsi="微软雅黑" w:eastAsia="微软雅黑"/>
        </w:rPr>
        <w:t>第一次配置建议顺序：</w:t>
      </w:r>
    </w:p>
    <w:p w14:paraId="6628CAD8">
      <w:pPr>
        <w:pStyle w:val="14"/>
      </w:pPr>
      <w:r>
        <w:rPr>
          <w:rFonts w:ascii="微软雅黑" w:hAnsi="微软雅黑" w:eastAsia="微软雅黑"/>
        </w:rPr>
        <w:t>创建巡检模板。</w:t>
      </w:r>
    </w:p>
    <w:p w14:paraId="35EB8967">
      <w:pPr>
        <w:pStyle w:val="14"/>
      </w:pPr>
      <w:r>
        <w:rPr>
          <w:rFonts w:ascii="微软雅黑" w:hAnsi="微软雅黑" w:eastAsia="微软雅黑"/>
        </w:rPr>
        <w:t>添加巡检步骤并选择工具。</w:t>
      </w:r>
    </w:p>
    <w:p w14:paraId="264A9C57">
      <w:pPr>
        <w:pStyle w:val="14"/>
      </w:pPr>
      <w:r>
        <w:rPr>
          <w:rFonts w:ascii="微软雅黑" w:hAnsi="微软雅黑" w:eastAsia="微软雅黑"/>
        </w:rPr>
        <w:t>配置目标、账号、阈值并测试目标。</w:t>
      </w:r>
    </w:p>
    <w:p w14:paraId="15341AB6">
      <w:pPr>
        <w:pStyle w:val="14"/>
      </w:pPr>
      <w:r>
        <w:rPr>
          <w:rFonts w:ascii="微软雅黑" w:hAnsi="微软雅黑" w:eastAsia="微软雅黑"/>
        </w:rPr>
        <w:t>保存模板。</w:t>
      </w:r>
    </w:p>
    <w:p w14:paraId="44FFE0A3">
      <w:pPr>
        <w:pStyle w:val="14"/>
      </w:pPr>
      <w:r>
        <w:rPr>
          <w:rFonts w:ascii="微软雅黑" w:hAnsi="微软雅黑" w:eastAsia="微软雅黑"/>
        </w:rPr>
        <w:t>手动执行模板验证结果。</w:t>
      </w:r>
    </w:p>
    <w:p w14:paraId="640755AD">
      <w:pPr>
        <w:pStyle w:val="14"/>
      </w:pPr>
      <w:r>
        <w:rPr>
          <w:rFonts w:ascii="微软雅黑" w:hAnsi="微软雅黑" w:eastAsia="微软雅黑"/>
        </w:rPr>
        <w:t>配置巡检计划。</w:t>
      </w:r>
    </w:p>
    <w:p w14:paraId="41A132F2">
      <w:pPr>
        <w:pStyle w:val="14"/>
      </w:pPr>
      <w:r>
        <w:rPr>
          <w:rFonts w:ascii="微软雅黑" w:hAnsi="微软雅黑" w:eastAsia="微软雅黑"/>
        </w:rPr>
        <w:t>后续在巡检总览查看记录和导出报告。</w:t>
      </w:r>
    </w:p>
    <w:p w14:paraId="4ABAFD34">
      <w:pPr>
        <w:pStyle w:val="3"/>
      </w:pPr>
      <w:r>
        <w:t>8. 系统内操作指引</w:t>
      </w:r>
    </w:p>
    <w:p w14:paraId="40B15A50">
      <w:pPr>
        <w:jc w:val="center"/>
      </w:pPr>
      <w:r>
        <w:drawing>
          <wp:inline distT="0" distB="0" distL="114300" distR="114300">
            <wp:extent cx="6126480" cy="3446145"/>
            <wp:effectExtent l="0" t="0" r="2032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0289">
      <w:pPr>
        <w:jc w:val="center"/>
      </w:pPr>
      <w:r>
        <w:rPr>
          <w:rFonts w:ascii="微软雅黑" w:hAnsi="微软雅黑" w:eastAsia="微软雅黑"/>
          <w:color w:val="657D98"/>
          <w:sz w:val="18"/>
        </w:rPr>
        <w:t>操作指引</w:t>
      </w:r>
    </w:p>
    <w:p w14:paraId="0D60BD51">
      <w:r>
        <w:rPr>
          <w:rFonts w:ascii="微软雅黑" w:hAnsi="微软雅黑" w:eastAsia="微软雅黑"/>
        </w:rPr>
        <w:t>“操作指引”入口位于巡检配置页面右侧。点击后会打开抽屉，按步骤展示模板、工具、目标、计划、记录和报告导出的操作路径，并提供完整离线文档入口。</w:t>
      </w:r>
    </w:p>
    <w:p w14:paraId="107F86BE">
      <w:r>
        <w:rPr>
          <w:rFonts w:ascii="微软雅黑" w:hAnsi="微软雅黑" w:eastAsia="微软雅黑"/>
        </w:rPr>
        <w:t>指引适合以下场景：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51F2F1B2">
        <w:trPr>
          <w:jc w:val="center"/>
        </w:trPr>
        <w:tc>
          <w:tcPr>
            <w:tcW w:w="5112" w:type="dxa"/>
            <w:shd w:val="clear" w:color="auto" w:fill="EEF6FF"/>
            <w:vAlign w:val="center"/>
          </w:tcPr>
          <w:p w14:paraId="7E3450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w="5112" w:type="dxa"/>
            <w:shd w:val="clear" w:color="auto" w:fill="EEF6FF"/>
            <w:vAlign w:val="center"/>
          </w:tcPr>
          <w:p w14:paraId="3C4810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使用方式</w:t>
            </w:r>
          </w:p>
        </w:tc>
      </w:tr>
      <w:tr w14:paraId="184F82B6">
        <w:trPr>
          <w:jc w:val="center"/>
        </w:trPr>
        <w:tc>
          <w:tcPr>
            <w:tcW w:w="5112" w:type="dxa"/>
            <w:vAlign w:val="center"/>
          </w:tcPr>
          <w:p w14:paraId="0517D3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新用户第一次配置</w:t>
            </w:r>
          </w:p>
        </w:tc>
        <w:tc>
          <w:tcPr>
            <w:tcW w:w="5112" w:type="dxa"/>
            <w:vAlign w:val="center"/>
          </w:tcPr>
          <w:p w14:paraId="1BF21C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按抽屉步骤从模板开始逐项完成</w:t>
            </w:r>
          </w:p>
        </w:tc>
      </w:tr>
      <w:tr w14:paraId="07F6F7E7">
        <w:trPr>
          <w:jc w:val="center"/>
        </w:trPr>
        <w:tc>
          <w:tcPr>
            <w:tcW w:w="5112" w:type="dxa"/>
            <w:vAlign w:val="center"/>
          </w:tcPr>
          <w:p w14:paraId="602030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忘记工具含义</w:t>
            </w:r>
          </w:p>
        </w:tc>
        <w:tc>
          <w:tcPr>
            <w:tcW w:w="5112" w:type="dxa"/>
            <w:vAlign w:val="center"/>
          </w:tcPr>
          <w:p w14:paraId="42E2C4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对照工具选择说明和截图</w:t>
            </w:r>
          </w:p>
        </w:tc>
      </w:tr>
      <w:tr w14:paraId="621DF05D">
        <w:trPr>
          <w:jc w:val="center"/>
        </w:trPr>
        <w:tc>
          <w:tcPr>
            <w:tcW w:w="5112" w:type="dxa"/>
            <w:vAlign w:val="center"/>
          </w:tcPr>
          <w:p w14:paraId="42AF6B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部署交付培训</w:t>
            </w:r>
          </w:p>
        </w:tc>
        <w:tc>
          <w:tcPr>
            <w:tcW w:w="5112" w:type="dxa"/>
            <w:vAlign w:val="center"/>
          </w:tcPr>
          <w:p w14:paraId="255987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直接打开完整文档进行讲解</w:t>
            </w:r>
          </w:p>
        </w:tc>
      </w:tr>
      <w:tr w14:paraId="30BC02BD">
        <w:trPr>
          <w:jc w:val="center"/>
        </w:trPr>
        <w:tc>
          <w:tcPr>
            <w:tcW w:w="5112" w:type="dxa"/>
            <w:vAlign w:val="center"/>
          </w:tcPr>
          <w:p w14:paraId="77E36D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离线环境使用</w:t>
            </w:r>
          </w:p>
        </w:tc>
        <w:tc>
          <w:tcPr>
            <w:tcW w:w="5112" w:type="dxa"/>
            <w:vAlign w:val="center"/>
          </w:tcPr>
          <w:p w14:paraId="202069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文档和截图均随前端静态资源打包，无需外网</w:t>
            </w:r>
          </w:p>
        </w:tc>
      </w:tr>
    </w:tbl>
    <w:p w14:paraId="26B42625"/>
    <w:p w14:paraId="7CA48F43">
      <w:pPr>
        <w:pStyle w:val="3"/>
      </w:pPr>
      <w:r>
        <w:t>9. 创建和维护巡检模板</w:t>
      </w:r>
    </w:p>
    <w:p w14:paraId="3E910922">
      <w:pPr>
        <w:jc w:val="center"/>
      </w:pPr>
      <w:r>
        <w:drawing>
          <wp:inline distT="0" distB="0" distL="114300" distR="114300">
            <wp:extent cx="6126480" cy="3446145"/>
            <wp:effectExtent l="0" t="0" r="2032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7530">
      <w:pPr>
        <w:jc w:val="center"/>
      </w:pPr>
      <w:r>
        <w:rPr>
          <w:rFonts w:ascii="微软雅黑" w:hAnsi="微软雅黑" w:eastAsia="微软雅黑"/>
          <w:color w:val="657D98"/>
          <w:sz w:val="18"/>
        </w:rPr>
        <w:t>模板编辑</w:t>
      </w:r>
    </w:p>
    <w:p w14:paraId="562D0C9B">
      <w:r>
        <w:rPr>
          <w:rFonts w:ascii="微软雅黑" w:hAnsi="微软雅黑" w:eastAsia="微软雅黑"/>
        </w:rPr>
        <w:t>巡检模板是自动化巡检的核心。一个模板可以包含多个巡检步骤，每个步骤代表一个具体检测动作。</w:t>
      </w:r>
    </w:p>
    <w:p w14:paraId="01B6F29D">
      <w:r>
        <w:rPr>
          <w:rFonts w:ascii="微软雅黑" w:hAnsi="微软雅黑" w:eastAsia="微软雅黑"/>
        </w:rPr>
        <w:t>模板字段说明：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1CC52575">
        <w:trPr>
          <w:jc w:val="center"/>
        </w:trPr>
        <w:tc>
          <w:tcPr>
            <w:tcW w:w="5112" w:type="dxa"/>
            <w:shd w:val="clear" w:color="auto" w:fill="EEF6FF"/>
            <w:vAlign w:val="center"/>
          </w:tcPr>
          <w:p w14:paraId="6D6CB2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5112" w:type="dxa"/>
            <w:shd w:val="clear" w:color="auto" w:fill="EEF6FF"/>
            <w:vAlign w:val="center"/>
          </w:tcPr>
          <w:p w14:paraId="5EF570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6CFEF0DB">
        <w:trPr>
          <w:jc w:val="center"/>
        </w:trPr>
        <w:tc>
          <w:tcPr>
            <w:tcW w:w="5112" w:type="dxa"/>
            <w:vAlign w:val="center"/>
          </w:tcPr>
          <w:p w14:paraId="12BA5B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模板名称</w:t>
            </w:r>
          </w:p>
        </w:tc>
        <w:tc>
          <w:tcPr>
            <w:tcW w:w="5112" w:type="dxa"/>
            <w:vAlign w:val="center"/>
          </w:tcPr>
          <w:p w14:paraId="5728E0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建议按系统、平台或业务命名，例如“TIM 平台每日巡检”</w:t>
            </w:r>
          </w:p>
        </w:tc>
      </w:tr>
      <w:tr w14:paraId="5353283C">
        <w:trPr>
          <w:jc w:val="center"/>
        </w:trPr>
        <w:tc>
          <w:tcPr>
            <w:tcW w:w="5112" w:type="dxa"/>
            <w:vAlign w:val="center"/>
          </w:tcPr>
          <w:p w14:paraId="27B9AC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模板说明</w:t>
            </w:r>
          </w:p>
        </w:tc>
        <w:tc>
          <w:tcPr>
            <w:tcW w:w="5112" w:type="dxa"/>
            <w:vAlign w:val="center"/>
          </w:tcPr>
          <w:p w14:paraId="787880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说明巡检范围、适用系统和执行时机</w:t>
            </w:r>
          </w:p>
        </w:tc>
      </w:tr>
      <w:tr w14:paraId="1C9B5E57">
        <w:trPr>
          <w:jc w:val="center"/>
        </w:trPr>
        <w:tc>
          <w:tcPr>
            <w:tcW w:w="5112" w:type="dxa"/>
            <w:vAlign w:val="center"/>
          </w:tcPr>
          <w:p w14:paraId="68BEFB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状态</w:t>
            </w:r>
          </w:p>
        </w:tc>
        <w:tc>
          <w:tcPr>
            <w:tcW w:w="5112" w:type="dxa"/>
            <w:vAlign w:val="center"/>
          </w:tcPr>
          <w:p w14:paraId="5CA9BC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正常表示可执行，停用后不建议绑定新计划</w:t>
            </w:r>
          </w:p>
        </w:tc>
      </w:tr>
      <w:tr w14:paraId="5180D7E0">
        <w:trPr>
          <w:jc w:val="center"/>
        </w:trPr>
        <w:tc>
          <w:tcPr>
            <w:tcW w:w="5112" w:type="dxa"/>
            <w:vAlign w:val="center"/>
          </w:tcPr>
          <w:p w14:paraId="4A42DA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步骤列表</w:t>
            </w:r>
          </w:p>
        </w:tc>
        <w:tc>
          <w:tcPr>
            <w:tcW w:w="5112" w:type="dxa"/>
            <w:vAlign w:val="center"/>
          </w:tcPr>
          <w:p w14:paraId="5850EC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当前模板包含的巡检步骤</w:t>
            </w:r>
          </w:p>
        </w:tc>
      </w:tr>
    </w:tbl>
    <w:p w14:paraId="4D0615C0"/>
    <w:p w14:paraId="31E4A2D4">
      <w:r>
        <w:rPr>
          <w:rFonts w:ascii="微软雅黑" w:hAnsi="微软雅黑" w:eastAsia="微软雅黑"/>
        </w:rPr>
        <w:t>模板支持的操作：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5889E59F">
        <w:trPr>
          <w:jc w:val="center"/>
        </w:trPr>
        <w:tc>
          <w:tcPr>
            <w:tcW w:w="5112" w:type="dxa"/>
            <w:shd w:val="clear" w:color="auto" w:fill="EEF6FF"/>
            <w:vAlign w:val="center"/>
          </w:tcPr>
          <w:p w14:paraId="1582D7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w="5112" w:type="dxa"/>
            <w:shd w:val="clear" w:color="auto" w:fill="EEF6FF"/>
            <w:vAlign w:val="center"/>
          </w:tcPr>
          <w:p w14:paraId="08F998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2CAB4BDB">
        <w:trPr>
          <w:jc w:val="center"/>
        </w:trPr>
        <w:tc>
          <w:tcPr>
            <w:tcW w:w="5112" w:type="dxa"/>
            <w:vAlign w:val="center"/>
          </w:tcPr>
          <w:p w14:paraId="171EF5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新增模板</w:t>
            </w:r>
          </w:p>
        </w:tc>
        <w:tc>
          <w:tcPr>
            <w:tcW w:w="5112" w:type="dxa"/>
            <w:vAlign w:val="center"/>
          </w:tcPr>
          <w:p w14:paraId="004B14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从零创建一套巡检方案</w:t>
            </w:r>
          </w:p>
        </w:tc>
      </w:tr>
      <w:tr w14:paraId="49D47117">
        <w:trPr>
          <w:jc w:val="center"/>
        </w:trPr>
        <w:tc>
          <w:tcPr>
            <w:tcW w:w="5112" w:type="dxa"/>
            <w:vAlign w:val="center"/>
          </w:tcPr>
          <w:p w14:paraId="675DBF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编辑模板</w:t>
            </w:r>
          </w:p>
        </w:tc>
        <w:tc>
          <w:tcPr>
            <w:tcW w:w="5112" w:type="dxa"/>
            <w:vAlign w:val="center"/>
          </w:tcPr>
          <w:p w14:paraId="0E8BD9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修改名称、说明、步骤和状态</w:t>
            </w:r>
          </w:p>
        </w:tc>
      </w:tr>
      <w:tr w14:paraId="6878638B">
        <w:trPr>
          <w:jc w:val="center"/>
        </w:trPr>
        <w:tc>
          <w:tcPr>
            <w:tcW w:w="5112" w:type="dxa"/>
            <w:vAlign w:val="center"/>
          </w:tcPr>
          <w:p w14:paraId="49EF24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执行</w:t>
            </w:r>
          </w:p>
        </w:tc>
        <w:tc>
          <w:tcPr>
            <w:tcW w:w="5112" w:type="dxa"/>
            <w:vAlign w:val="center"/>
          </w:tcPr>
          <w:p w14:paraId="5BEDB5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对模板做一次手动巡检</w:t>
            </w:r>
          </w:p>
        </w:tc>
      </w:tr>
      <w:tr w14:paraId="6420803B">
        <w:trPr>
          <w:jc w:val="center"/>
        </w:trPr>
        <w:tc>
          <w:tcPr>
            <w:tcW w:w="5112" w:type="dxa"/>
            <w:vAlign w:val="center"/>
          </w:tcPr>
          <w:p w14:paraId="3C2A66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一键复制</w:t>
            </w:r>
          </w:p>
        </w:tc>
        <w:tc>
          <w:tcPr>
            <w:tcW w:w="5112" w:type="dxa"/>
            <w:vAlign w:val="center"/>
          </w:tcPr>
          <w:p w14:paraId="67F822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复制出相同模板，名称后追加“（复制）”</w:t>
            </w:r>
          </w:p>
        </w:tc>
      </w:tr>
      <w:tr w14:paraId="475BA7CB">
        <w:trPr>
          <w:jc w:val="center"/>
        </w:trPr>
        <w:tc>
          <w:tcPr>
            <w:tcW w:w="5112" w:type="dxa"/>
            <w:vAlign w:val="center"/>
          </w:tcPr>
          <w:p w14:paraId="1AF7D4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删除</w:t>
            </w:r>
          </w:p>
        </w:tc>
        <w:tc>
          <w:tcPr>
            <w:tcW w:w="5112" w:type="dxa"/>
            <w:vAlign w:val="center"/>
          </w:tcPr>
          <w:p w14:paraId="356B35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删除不再使用的模板</w:t>
            </w:r>
          </w:p>
        </w:tc>
      </w:tr>
    </w:tbl>
    <w:p w14:paraId="4DF7C799"/>
    <w:p w14:paraId="4F5FC8CE">
      <w:r>
        <w:rPr>
          <w:rFonts w:ascii="微软雅黑" w:hAnsi="微软雅黑" w:eastAsia="微软雅黑"/>
        </w:rPr>
        <w:t>步骤支持的操作：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409C97DF">
        <w:trPr>
          <w:jc w:val="center"/>
        </w:trPr>
        <w:tc>
          <w:tcPr>
            <w:tcW w:w="5112" w:type="dxa"/>
            <w:shd w:val="clear" w:color="auto" w:fill="EEF6FF"/>
            <w:vAlign w:val="center"/>
          </w:tcPr>
          <w:p w14:paraId="349D2F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w="5112" w:type="dxa"/>
            <w:shd w:val="clear" w:color="auto" w:fill="EEF6FF"/>
            <w:vAlign w:val="center"/>
          </w:tcPr>
          <w:p w14:paraId="3336C2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0E06359E">
        <w:trPr>
          <w:jc w:val="center"/>
        </w:trPr>
        <w:tc>
          <w:tcPr>
            <w:tcW w:w="5112" w:type="dxa"/>
            <w:vAlign w:val="center"/>
          </w:tcPr>
          <w:p w14:paraId="3EC2D7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添加步骤</w:t>
            </w:r>
          </w:p>
        </w:tc>
        <w:tc>
          <w:tcPr>
            <w:tcW w:w="5112" w:type="dxa"/>
            <w:vAlign w:val="center"/>
          </w:tcPr>
          <w:p w14:paraId="17C1C9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先选择巡检工具，再进入对应配置页</w:t>
            </w:r>
          </w:p>
        </w:tc>
      </w:tr>
      <w:tr w14:paraId="35001DF6">
        <w:trPr>
          <w:jc w:val="center"/>
        </w:trPr>
        <w:tc>
          <w:tcPr>
            <w:tcW w:w="5112" w:type="dxa"/>
            <w:vAlign w:val="center"/>
          </w:tcPr>
          <w:p w14:paraId="78B98C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上移 / 下移</w:t>
            </w:r>
          </w:p>
        </w:tc>
        <w:tc>
          <w:tcPr>
            <w:tcW w:w="5112" w:type="dxa"/>
            <w:vAlign w:val="center"/>
          </w:tcPr>
          <w:p w14:paraId="322EF5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调整步骤执行和展示顺序</w:t>
            </w:r>
          </w:p>
        </w:tc>
      </w:tr>
      <w:tr w14:paraId="0B52D08F">
        <w:trPr>
          <w:jc w:val="center"/>
        </w:trPr>
        <w:tc>
          <w:tcPr>
            <w:tcW w:w="5112" w:type="dxa"/>
            <w:vAlign w:val="center"/>
          </w:tcPr>
          <w:p w14:paraId="4CCB05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复制步骤</w:t>
            </w:r>
          </w:p>
        </w:tc>
        <w:tc>
          <w:tcPr>
            <w:tcW w:w="5112" w:type="dxa"/>
            <w:vAlign w:val="center"/>
          </w:tcPr>
          <w:p w14:paraId="61725C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复制一个相同步骤后再微调</w:t>
            </w:r>
          </w:p>
        </w:tc>
      </w:tr>
      <w:tr w14:paraId="38DA48BD">
        <w:trPr>
          <w:jc w:val="center"/>
        </w:trPr>
        <w:tc>
          <w:tcPr>
            <w:tcW w:w="5112" w:type="dxa"/>
            <w:vAlign w:val="center"/>
          </w:tcPr>
          <w:p w14:paraId="1238E3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编辑步骤</w:t>
            </w:r>
          </w:p>
        </w:tc>
        <w:tc>
          <w:tcPr>
            <w:tcW w:w="5112" w:type="dxa"/>
            <w:vAlign w:val="center"/>
          </w:tcPr>
          <w:p w14:paraId="7BC29C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修改工具、目标、账号、阈值</w:t>
            </w:r>
          </w:p>
        </w:tc>
      </w:tr>
      <w:tr w14:paraId="741F0E71">
        <w:trPr>
          <w:jc w:val="center"/>
        </w:trPr>
        <w:tc>
          <w:tcPr>
            <w:tcW w:w="5112" w:type="dxa"/>
            <w:vAlign w:val="center"/>
          </w:tcPr>
          <w:p w14:paraId="44BA64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删除步骤</w:t>
            </w:r>
          </w:p>
        </w:tc>
        <w:tc>
          <w:tcPr>
            <w:tcW w:w="5112" w:type="dxa"/>
            <w:vAlign w:val="center"/>
          </w:tcPr>
          <w:p w14:paraId="04E4FA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删除不需要的检测动作</w:t>
            </w:r>
          </w:p>
        </w:tc>
      </w:tr>
    </w:tbl>
    <w:p w14:paraId="6E77833C"/>
    <w:p w14:paraId="0A9F962D">
      <w:pPr>
        <w:pStyle w:val="3"/>
      </w:pPr>
      <w:r>
        <w:t>10. 选择巡检工具</w:t>
      </w:r>
    </w:p>
    <w:p w14:paraId="7C1DF7C9">
      <w:pPr>
        <w:jc w:val="center"/>
      </w:pPr>
      <w:r>
        <w:drawing>
          <wp:inline distT="0" distB="0" distL="114300" distR="114300">
            <wp:extent cx="6126480" cy="3446145"/>
            <wp:effectExtent l="0" t="0" r="2032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E164">
      <w:pPr>
        <w:jc w:val="center"/>
      </w:pPr>
      <w:r>
        <w:rPr>
          <w:rFonts w:ascii="微软雅黑" w:hAnsi="微软雅黑" w:eastAsia="微软雅黑"/>
          <w:color w:val="657D98"/>
          <w:sz w:val="18"/>
        </w:rPr>
        <w:t>巡检工具箱</w:t>
      </w:r>
    </w:p>
    <w:p w14:paraId="36E7189D">
      <w:r>
        <w:rPr>
          <w:rFonts w:ascii="微软雅黑" w:hAnsi="微软雅黑" w:eastAsia="微软雅黑"/>
        </w:rPr>
        <w:t>点击“添加步骤”后，系统会先打开巡检工具箱。工具按树状分类展示，右侧提供工具简介、适用场景、配置重点和使用案例。用户先选工具，再进入具体配置页面。</w:t>
      </w:r>
    </w:p>
    <w:p w14:paraId="1F9C2164">
      <w:r>
        <w:rPr>
          <w:rFonts w:ascii="微软雅黑" w:hAnsi="微软雅黑" w:eastAsia="微软雅黑"/>
        </w:rPr>
        <w:t>当前内置工具如下：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03B09EA1">
        <w:trPr>
          <w:jc w:val="center"/>
        </w:trPr>
        <w:tc>
          <w:tcPr>
            <w:tcW w:w="3408" w:type="dxa"/>
            <w:shd w:val="clear" w:color="auto" w:fill="EEF6FF"/>
            <w:vAlign w:val="center"/>
          </w:tcPr>
          <w:p w14:paraId="5DE816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</w:t>
            </w:r>
          </w:p>
        </w:tc>
        <w:tc>
          <w:tcPr>
            <w:tcW w:w="3408" w:type="dxa"/>
            <w:shd w:val="clear" w:color="auto" w:fill="EEF6FF"/>
            <w:vAlign w:val="center"/>
          </w:tcPr>
          <w:p w14:paraId="0EEF62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工具</w:t>
            </w:r>
          </w:p>
        </w:tc>
        <w:tc>
          <w:tcPr>
            <w:tcW w:w="3408" w:type="dxa"/>
            <w:shd w:val="clear" w:color="auto" w:fill="EEF6FF"/>
            <w:vAlign w:val="center"/>
          </w:tcPr>
          <w:p w14:paraId="2238DD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典型用途</w:t>
            </w:r>
          </w:p>
        </w:tc>
      </w:tr>
      <w:tr w14:paraId="507FB05E">
        <w:trPr>
          <w:jc w:val="center"/>
        </w:trPr>
        <w:tc>
          <w:tcPr>
            <w:tcW w:w="3408" w:type="dxa"/>
            <w:vAlign w:val="center"/>
          </w:tcPr>
          <w:p w14:paraId="7923B3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消息队列检测</w:t>
            </w:r>
          </w:p>
        </w:tc>
        <w:tc>
          <w:tcPr>
            <w:tcW w:w="3408" w:type="dxa"/>
            <w:vAlign w:val="center"/>
          </w:tcPr>
          <w:p w14:paraId="085161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Kafka 消费积压检测</w:t>
            </w:r>
          </w:p>
        </w:tc>
        <w:tc>
          <w:tcPr>
            <w:tcW w:w="3408" w:type="dxa"/>
            <w:vAlign w:val="center"/>
          </w:tcPr>
          <w:p w14:paraId="361A29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 topic 和 consumer group 的 lag</w:t>
            </w:r>
          </w:p>
        </w:tc>
      </w:tr>
      <w:tr w14:paraId="1A8200B5">
        <w:trPr>
          <w:jc w:val="center"/>
        </w:trPr>
        <w:tc>
          <w:tcPr>
            <w:tcW w:w="3408" w:type="dxa"/>
            <w:vAlign w:val="center"/>
          </w:tcPr>
          <w:p w14:paraId="6F7968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接口与平台探测</w:t>
            </w:r>
          </w:p>
        </w:tc>
        <w:tc>
          <w:tcPr>
            <w:tcW w:w="3408" w:type="dxa"/>
            <w:vAlign w:val="center"/>
          </w:tcPr>
          <w:p w14:paraId="6DEA12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海康接口数量检测</w:t>
            </w:r>
          </w:p>
        </w:tc>
        <w:tc>
          <w:tcPr>
            <w:tcW w:w="3408" w:type="dxa"/>
            <w:vAlign w:val="center"/>
          </w:tcPr>
          <w:p w14:paraId="224B56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统计过车、违法、任务等接口返回数量</w:t>
            </w:r>
          </w:p>
        </w:tc>
      </w:tr>
      <w:tr w14:paraId="04FCA92F">
        <w:trPr>
          <w:jc w:val="center"/>
        </w:trPr>
        <w:tc>
          <w:tcPr>
            <w:tcW w:w="3408" w:type="dxa"/>
            <w:vAlign w:val="center"/>
          </w:tcPr>
          <w:p w14:paraId="6EBAE7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接口与平台探测</w:t>
            </w:r>
          </w:p>
        </w:tc>
        <w:tc>
          <w:tcPr>
            <w:tcW w:w="3408" w:type="dxa"/>
            <w:vAlign w:val="center"/>
          </w:tcPr>
          <w:p w14:paraId="5299DE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HTTP 接口健康检测</w:t>
            </w:r>
          </w:p>
        </w:tc>
        <w:tc>
          <w:tcPr>
            <w:tcW w:w="3408" w:type="dxa"/>
            <w:vAlign w:val="center"/>
          </w:tcPr>
          <w:p w14:paraId="4E6466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检查接口是否可访问、响应是否超时</w:t>
            </w:r>
          </w:p>
        </w:tc>
      </w:tr>
      <w:tr w14:paraId="633F3EC7">
        <w:trPr>
          <w:jc w:val="center"/>
        </w:trPr>
        <w:tc>
          <w:tcPr>
            <w:tcW w:w="3408" w:type="dxa"/>
            <w:vAlign w:val="center"/>
          </w:tcPr>
          <w:p w14:paraId="66C16A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文件目录检测</w:t>
            </w:r>
          </w:p>
        </w:tc>
        <w:tc>
          <w:tcPr>
            <w:tcW w:w="3408" w:type="dxa"/>
            <w:vAlign w:val="center"/>
          </w:tcPr>
          <w:p w14:paraId="743817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FTP 目录文件数量检测</w:t>
            </w:r>
          </w:p>
        </w:tc>
        <w:tc>
          <w:tcPr>
            <w:tcW w:w="3408" w:type="dxa"/>
            <w:vAlign w:val="center"/>
          </w:tcPr>
          <w:p w14:paraId="1B5606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统计一个或多个 FTP 目录文件数</w:t>
            </w:r>
          </w:p>
        </w:tc>
      </w:tr>
      <w:tr w14:paraId="6D85F3E8">
        <w:trPr>
          <w:jc w:val="center"/>
        </w:trPr>
        <w:tc>
          <w:tcPr>
            <w:tcW w:w="3408" w:type="dxa"/>
            <w:vAlign w:val="center"/>
          </w:tcPr>
          <w:p w14:paraId="5C554E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文件目录检测</w:t>
            </w:r>
          </w:p>
        </w:tc>
        <w:tc>
          <w:tcPr>
            <w:tcW w:w="3408" w:type="dxa"/>
            <w:vAlign w:val="center"/>
          </w:tcPr>
          <w:p w14:paraId="743314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服务器目录文件数量检测</w:t>
            </w:r>
          </w:p>
        </w:tc>
        <w:tc>
          <w:tcPr>
            <w:tcW w:w="3408" w:type="dxa"/>
            <w:vAlign w:val="center"/>
          </w:tcPr>
          <w:p w14:paraId="1BD1C3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SSH 登录服务器统计目录文件数</w:t>
            </w:r>
          </w:p>
        </w:tc>
      </w:tr>
      <w:tr w14:paraId="39ADBB3D">
        <w:trPr>
          <w:jc w:val="center"/>
        </w:trPr>
        <w:tc>
          <w:tcPr>
            <w:tcW w:w="3408" w:type="dxa"/>
            <w:vAlign w:val="center"/>
          </w:tcPr>
          <w:p w14:paraId="24FA91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服务器检测</w:t>
            </w:r>
          </w:p>
        </w:tc>
        <w:tc>
          <w:tcPr>
            <w:tcW w:w="3408" w:type="dxa"/>
            <w:vAlign w:val="center"/>
          </w:tcPr>
          <w:p w14:paraId="51A12D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服务器磁盘使用率检测</w:t>
            </w:r>
          </w:p>
        </w:tc>
        <w:tc>
          <w:tcPr>
            <w:tcW w:w="3408" w:type="dxa"/>
            <w:vAlign w:val="center"/>
          </w:tcPr>
          <w:p w14:paraId="6F42F3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检查指定路径或挂载点磁盘使用率</w:t>
            </w:r>
          </w:p>
        </w:tc>
      </w:tr>
      <w:tr w14:paraId="29FB3796">
        <w:trPr>
          <w:jc w:val="center"/>
        </w:trPr>
        <w:tc>
          <w:tcPr>
            <w:tcW w:w="3408" w:type="dxa"/>
            <w:vAlign w:val="center"/>
          </w:tcPr>
          <w:p w14:paraId="3E787B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服务器检测</w:t>
            </w:r>
          </w:p>
        </w:tc>
        <w:tc>
          <w:tcPr>
            <w:tcW w:w="3408" w:type="dxa"/>
            <w:vAlign w:val="center"/>
          </w:tcPr>
          <w:p w14:paraId="07AF72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大数据服务器爆盘检测</w:t>
            </w:r>
          </w:p>
        </w:tc>
        <w:tc>
          <w:tcPr>
            <w:tcW w:w="3408" w:type="dxa"/>
            <w:vAlign w:val="center"/>
          </w:tcPr>
          <w:p w14:paraId="764409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检查多台大数据服务器所有分区</w:t>
            </w:r>
          </w:p>
        </w:tc>
      </w:tr>
      <w:tr w14:paraId="1DA5BCF9">
        <w:trPr>
          <w:jc w:val="center"/>
        </w:trPr>
        <w:tc>
          <w:tcPr>
            <w:tcW w:w="3408" w:type="dxa"/>
            <w:vAlign w:val="center"/>
          </w:tcPr>
          <w:p w14:paraId="493F3B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服务器检测</w:t>
            </w:r>
          </w:p>
        </w:tc>
        <w:tc>
          <w:tcPr>
            <w:tcW w:w="3408" w:type="dxa"/>
            <w:vAlign w:val="center"/>
          </w:tcPr>
          <w:p w14:paraId="2D097F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服务器服务状态检测</w:t>
            </w:r>
          </w:p>
        </w:tc>
        <w:tc>
          <w:tcPr>
            <w:tcW w:w="3408" w:type="dxa"/>
            <w:vAlign w:val="center"/>
          </w:tcPr>
          <w:p w14:paraId="7736E8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 systemd 服务状态，可异常后自动重启</w:t>
            </w:r>
          </w:p>
        </w:tc>
      </w:tr>
      <w:tr w14:paraId="2305BF25">
        <w:trPr>
          <w:jc w:val="center"/>
        </w:trPr>
        <w:tc>
          <w:tcPr>
            <w:tcW w:w="3408" w:type="dxa"/>
            <w:vAlign w:val="center"/>
          </w:tcPr>
          <w:p w14:paraId="40E936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网络端口检测</w:t>
            </w:r>
          </w:p>
        </w:tc>
        <w:tc>
          <w:tcPr>
            <w:tcW w:w="3408" w:type="dxa"/>
            <w:vAlign w:val="center"/>
          </w:tcPr>
          <w:p w14:paraId="1C8ADD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TCP 端口连通性检测</w:t>
            </w:r>
          </w:p>
        </w:tc>
        <w:tc>
          <w:tcPr>
            <w:tcW w:w="3408" w:type="dxa"/>
            <w:vAlign w:val="center"/>
          </w:tcPr>
          <w:p w14:paraId="29146C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检查主机端口是否可连通</w:t>
            </w:r>
          </w:p>
        </w:tc>
      </w:tr>
    </w:tbl>
    <w:p w14:paraId="2B5FB0F4"/>
    <w:p w14:paraId="5A8F0DF8">
      <w:r>
        <w:rPr>
          <w:rFonts w:ascii="微软雅黑" w:hAnsi="微软雅黑" w:eastAsia="微软雅黑"/>
        </w:rPr>
        <w:t>选择工具时建议遵循：</w:t>
      </w:r>
    </w:p>
    <w:p w14:paraId="17AEDAE3">
      <w:pPr>
        <w:pStyle w:val="14"/>
      </w:pPr>
      <w:r>
        <w:rPr>
          <w:rFonts w:ascii="微软雅黑" w:hAnsi="微软雅黑" w:eastAsia="微软雅黑"/>
        </w:rPr>
        <w:t>能通过接口拿到业务数量时，优先使用 HTTP/海康接口类工具。</w:t>
      </w:r>
    </w:p>
    <w:p w14:paraId="1AF8408A">
      <w:pPr>
        <w:pStyle w:val="14"/>
      </w:pPr>
      <w:r>
        <w:rPr>
          <w:rFonts w:ascii="微软雅黑" w:hAnsi="微软雅黑" w:eastAsia="微软雅黑"/>
        </w:rPr>
        <w:t>需要看链路积压时，使用 Kafka 消费积压检测。</w:t>
      </w:r>
    </w:p>
    <w:p w14:paraId="323101AD">
      <w:pPr>
        <w:pStyle w:val="14"/>
      </w:pPr>
      <w:r>
        <w:rPr>
          <w:rFonts w:ascii="微软雅黑" w:hAnsi="微软雅黑" w:eastAsia="微软雅黑"/>
        </w:rPr>
        <w:t>检查目录积压时，区分 FTP 目录和服务器本地目录。</w:t>
      </w:r>
    </w:p>
    <w:p w14:paraId="4637E50D">
      <w:pPr>
        <w:pStyle w:val="14"/>
      </w:pPr>
      <w:r>
        <w:rPr>
          <w:rFonts w:ascii="微软雅黑" w:hAnsi="微软雅黑" w:eastAsia="微软雅黑"/>
        </w:rPr>
        <w:t>检查服务器可用性时，区分磁盘、端口和服务状态。</w:t>
      </w:r>
    </w:p>
    <w:p w14:paraId="0A6812C1">
      <w:pPr>
        <w:pStyle w:val="14"/>
      </w:pPr>
      <w:r>
        <w:rPr>
          <w:rFonts w:ascii="微软雅黑" w:hAnsi="微软雅黑" w:eastAsia="微软雅黑"/>
        </w:rPr>
        <w:t>多台同类服务器尽量放在同一个步骤下配置多个子项，便于详情页按步骤聚合展示。</w:t>
      </w:r>
    </w:p>
    <w:p w14:paraId="25B59567">
      <w:pPr>
        <w:pStyle w:val="3"/>
      </w:pPr>
      <w:r>
        <w:t>11. 配置 HTTP / 海康接口步骤</w:t>
      </w:r>
    </w:p>
    <w:p w14:paraId="48B183B4">
      <w:pPr>
        <w:jc w:val="center"/>
      </w:pPr>
      <w:r>
        <w:drawing>
          <wp:inline distT="0" distB="0" distL="114300" distR="114300">
            <wp:extent cx="6126480" cy="3446145"/>
            <wp:effectExtent l="0" t="0" r="2032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541D">
      <w:pPr>
        <w:jc w:val="center"/>
      </w:pPr>
      <w:r>
        <w:rPr>
          <w:rFonts w:ascii="微软雅黑" w:hAnsi="微软雅黑" w:eastAsia="微软雅黑"/>
          <w:color w:val="657D98"/>
          <w:sz w:val="18"/>
        </w:rPr>
        <w:t>HTTP 步骤配置</w:t>
      </w:r>
    </w:p>
    <w:p w14:paraId="274247C5">
      <w:r>
        <w:rPr>
          <w:rFonts w:ascii="微软雅黑" w:hAnsi="微软雅黑" w:eastAsia="微软雅黑"/>
        </w:rPr>
        <w:t>HTTP 类步骤适合做接口计数和平台健康检查。</w:t>
      </w:r>
    </w:p>
    <w:p w14:paraId="105B0C66">
      <w:r>
        <w:rPr>
          <w:rFonts w:ascii="微软雅黑" w:hAnsi="微软雅黑" w:eastAsia="微软雅黑"/>
        </w:rPr>
        <w:t>关键字段：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7193E4C7">
        <w:trPr>
          <w:jc w:val="center"/>
        </w:trPr>
        <w:tc>
          <w:tcPr>
            <w:tcW w:w="5112" w:type="dxa"/>
            <w:shd w:val="clear" w:color="auto" w:fill="EEF6FF"/>
            <w:vAlign w:val="center"/>
          </w:tcPr>
          <w:p w14:paraId="18F8ED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5112" w:type="dxa"/>
            <w:shd w:val="clear" w:color="auto" w:fill="EEF6FF"/>
            <w:vAlign w:val="center"/>
          </w:tcPr>
          <w:p w14:paraId="5B4A7C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17864BE9">
        <w:trPr>
          <w:jc w:val="center"/>
        </w:trPr>
        <w:tc>
          <w:tcPr>
            <w:tcW w:w="5112" w:type="dxa"/>
            <w:vAlign w:val="center"/>
          </w:tcPr>
          <w:p w14:paraId="34E70B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步骤名称</w:t>
            </w:r>
          </w:p>
        </w:tc>
        <w:tc>
          <w:tcPr>
            <w:tcW w:w="5112" w:type="dxa"/>
            <w:vAlign w:val="center"/>
          </w:tcPr>
          <w:p w14:paraId="499B22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展示在记录和报告中的业务名称</w:t>
            </w:r>
          </w:p>
        </w:tc>
      </w:tr>
      <w:tr w14:paraId="0D4A2C51">
        <w:trPr>
          <w:jc w:val="center"/>
        </w:trPr>
        <w:tc>
          <w:tcPr>
            <w:tcW w:w="5112" w:type="dxa"/>
            <w:vAlign w:val="center"/>
          </w:tcPr>
          <w:p w14:paraId="54D9BA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比较规则</w:t>
            </w:r>
          </w:p>
        </w:tc>
        <w:tc>
          <w:tcPr>
            <w:tcW w:w="5112" w:type="dxa"/>
            <w:vAlign w:val="center"/>
          </w:tcPr>
          <w:p w14:paraId="43E2DA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“不得低于”适合数量不足告警，“不得高于”适合耗时或积压告警</w:t>
            </w:r>
          </w:p>
        </w:tc>
      </w:tr>
      <w:tr w14:paraId="6F82B4B6">
        <w:trPr>
          <w:jc w:val="center"/>
        </w:trPr>
        <w:tc>
          <w:tcPr>
            <w:tcW w:w="5112" w:type="dxa"/>
            <w:vAlign w:val="center"/>
          </w:tcPr>
          <w:p w14:paraId="4FDC65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告警阈值</w:t>
            </w:r>
          </w:p>
        </w:tc>
        <w:tc>
          <w:tcPr>
            <w:tcW w:w="5112" w:type="dxa"/>
            <w:vAlign w:val="center"/>
          </w:tcPr>
          <w:p w14:paraId="065BA1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触发异常的边界值</w:t>
            </w:r>
          </w:p>
        </w:tc>
      </w:tr>
      <w:tr w14:paraId="7A0407E0">
        <w:trPr>
          <w:jc w:val="center"/>
        </w:trPr>
        <w:tc>
          <w:tcPr>
            <w:tcW w:w="5112" w:type="dxa"/>
            <w:vAlign w:val="center"/>
          </w:tcPr>
          <w:p w14:paraId="16349F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统计窗口</w:t>
            </w:r>
          </w:p>
        </w:tc>
        <w:tc>
          <w:tcPr>
            <w:tcW w:w="5112" w:type="dxa"/>
            <w:vAlign w:val="center"/>
          </w:tcPr>
          <w:p w14:paraId="2DD955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用于生成 `${beginTime}`、`${endTime}` 等变量</w:t>
            </w:r>
          </w:p>
        </w:tc>
      </w:tr>
      <w:tr w14:paraId="0861BC59">
        <w:trPr>
          <w:jc w:val="center"/>
        </w:trPr>
        <w:tc>
          <w:tcPr>
            <w:tcW w:w="5112" w:type="dxa"/>
            <w:vAlign w:val="center"/>
          </w:tcPr>
          <w:p w14:paraId="6B8EB7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目标名称</w:t>
            </w:r>
          </w:p>
        </w:tc>
        <w:tc>
          <w:tcPr>
            <w:tcW w:w="5112" w:type="dxa"/>
            <w:vAlign w:val="center"/>
          </w:tcPr>
          <w:p w14:paraId="6B236B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当前接口目标的业务名称</w:t>
            </w:r>
          </w:p>
        </w:tc>
      </w:tr>
      <w:tr w14:paraId="40D0E41A">
        <w:trPr>
          <w:jc w:val="center"/>
        </w:trPr>
        <w:tc>
          <w:tcPr>
            <w:tcW w:w="5112" w:type="dxa"/>
            <w:vAlign w:val="center"/>
          </w:tcPr>
          <w:p w14:paraId="216988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请求方法</w:t>
            </w:r>
          </w:p>
        </w:tc>
        <w:tc>
          <w:tcPr>
            <w:tcW w:w="5112" w:type="dxa"/>
            <w:vAlign w:val="center"/>
          </w:tcPr>
          <w:p w14:paraId="52E76B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GET 或 POST</w:t>
            </w:r>
          </w:p>
        </w:tc>
      </w:tr>
      <w:tr w14:paraId="0D64AB41">
        <w:trPr>
          <w:jc w:val="center"/>
        </w:trPr>
        <w:tc>
          <w:tcPr>
            <w:tcW w:w="5112" w:type="dxa"/>
            <w:vAlign w:val="center"/>
          </w:tcPr>
          <w:p w14:paraId="307AF5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接口 URL</w:t>
            </w:r>
          </w:p>
        </w:tc>
        <w:tc>
          <w:tcPr>
            <w:tcW w:w="5112" w:type="dxa"/>
            <w:vAlign w:val="center"/>
          </w:tcPr>
          <w:p w14:paraId="6583BC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支持日期变量</w:t>
            </w:r>
          </w:p>
        </w:tc>
      </w:tr>
      <w:tr w14:paraId="04FFD325">
        <w:trPr>
          <w:jc w:val="center"/>
        </w:trPr>
        <w:tc>
          <w:tcPr>
            <w:tcW w:w="5112" w:type="dxa"/>
            <w:vAlign w:val="center"/>
          </w:tcPr>
          <w:p w14:paraId="3FA921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结果路径</w:t>
            </w:r>
          </w:p>
        </w:tc>
        <w:tc>
          <w:tcPr>
            <w:tcW w:w="5112" w:type="dxa"/>
            <w:vAlign w:val="center"/>
          </w:tcPr>
          <w:p w14:paraId="562B1B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 JSON 响应中解析计数值，例如 `data.total`</w:t>
            </w:r>
          </w:p>
        </w:tc>
      </w:tr>
      <w:tr w14:paraId="30E7C9D8">
        <w:trPr>
          <w:jc w:val="center"/>
        </w:trPr>
        <w:tc>
          <w:tcPr>
            <w:tcW w:w="5112" w:type="dxa"/>
            <w:vAlign w:val="center"/>
          </w:tcPr>
          <w:p w14:paraId="7AF959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AppKey / Secret</w:t>
            </w:r>
          </w:p>
        </w:tc>
        <w:tc>
          <w:tcPr>
            <w:tcW w:w="5112" w:type="dxa"/>
            <w:vAlign w:val="center"/>
          </w:tcPr>
          <w:p w14:paraId="536F16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对接海康 Artemis 接口时使用</w:t>
            </w:r>
          </w:p>
        </w:tc>
      </w:tr>
      <w:tr w14:paraId="5BB03414">
        <w:trPr>
          <w:jc w:val="center"/>
        </w:trPr>
        <w:tc>
          <w:tcPr>
            <w:tcW w:w="5112" w:type="dxa"/>
            <w:vAlign w:val="center"/>
          </w:tcPr>
          <w:p w14:paraId="274E21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请求体模板</w:t>
            </w:r>
          </w:p>
        </w:tc>
        <w:tc>
          <w:tcPr>
            <w:tcW w:w="5112" w:type="dxa"/>
            <w:vAlign w:val="center"/>
          </w:tcPr>
          <w:p w14:paraId="489427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可使用日期变量生成动态请求参数</w:t>
            </w:r>
          </w:p>
        </w:tc>
      </w:tr>
    </w:tbl>
    <w:p w14:paraId="3143FB0F"/>
    <w:p w14:paraId="4912CEDF">
      <w:r>
        <w:rPr>
          <w:rFonts w:ascii="微软雅黑" w:hAnsi="微软雅黑" w:eastAsia="微软雅黑"/>
        </w:rPr>
        <w:t>支持的日期变量：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7D0FB31C">
        <w:trPr>
          <w:jc w:val="center"/>
        </w:trPr>
        <w:tc>
          <w:tcPr>
            <w:tcW w:w="3408" w:type="dxa"/>
            <w:shd w:val="clear" w:color="auto" w:fill="EEF6FF"/>
            <w:vAlign w:val="center"/>
          </w:tcPr>
          <w:p w14:paraId="0CADEA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变量</w:t>
            </w:r>
          </w:p>
        </w:tc>
        <w:tc>
          <w:tcPr>
            <w:tcW w:w="3408" w:type="dxa"/>
            <w:shd w:val="clear" w:color="auto" w:fill="EEF6FF"/>
            <w:vAlign w:val="center"/>
          </w:tcPr>
          <w:p w14:paraId="39EEF8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示例</w:t>
            </w:r>
          </w:p>
        </w:tc>
        <w:tc>
          <w:tcPr>
            <w:tcW w:w="3408" w:type="dxa"/>
            <w:shd w:val="clear" w:color="auto" w:fill="EEF6FF"/>
            <w:vAlign w:val="center"/>
          </w:tcPr>
          <w:p w14:paraId="440948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21CA499B">
        <w:trPr>
          <w:jc w:val="center"/>
        </w:trPr>
        <w:tc>
          <w:tcPr>
            <w:tcW w:w="3408" w:type="dxa"/>
            <w:vAlign w:val="center"/>
          </w:tcPr>
          <w:p w14:paraId="1514AA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`${today}`</w:t>
            </w:r>
          </w:p>
        </w:tc>
        <w:tc>
          <w:tcPr>
            <w:tcW w:w="3408" w:type="dxa"/>
            <w:vAlign w:val="center"/>
          </w:tcPr>
          <w:p w14:paraId="73F59D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`2026-06-24`</w:t>
            </w:r>
          </w:p>
        </w:tc>
        <w:tc>
          <w:tcPr>
            <w:tcW w:w="3408" w:type="dxa"/>
            <w:vAlign w:val="center"/>
          </w:tcPr>
          <w:p w14:paraId="60B876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当天日期</w:t>
            </w:r>
          </w:p>
        </w:tc>
      </w:tr>
      <w:tr w14:paraId="2B2C2702">
        <w:trPr>
          <w:jc w:val="center"/>
        </w:trPr>
        <w:tc>
          <w:tcPr>
            <w:tcW w:w="3408" w:type="dxa"/>
            <w:vAlign w:val="center"/>
          </w:tcPr>
          <w:p w14:paraId="541215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`${todayStart}`</w:t>
            </w:r>
          </w:p>
        </w:tc>
        <w:tc>
          <w:tcPr>
            <w:tcW w:w="3408" w:type="dxa"/>
            <w:vAlign w:val="center"/>
          </w:tcPr>
          <w:p w14:paraId="5252DB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`2026-06-24 00:00:00`</w:t>
            </w:r>
          </w:p>
        </w:tc>
        <w:tc>
          <w:tcPr>
            <w:tcW w:w="3408" w:type="dxa"/>
            <w:vAlign w:val="center"/>
          </w:tcPr>
          <w:p w14:paraId="23FDCE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当天开始时间</w:t>
            </w:r>
          </w:p>
        </w:tc>
      </w:tr>
      <w:tr w14:paraId="5EB036EB">
        <w:trPr>
          <w:jc w:val="center"/>
        </w:trPr>
        <w:tc>
          <w:tcPr>
            <w:tcW w:w="3408" w:type="dxa"/>
            <w:vAlign w:val="center"/>
          </w:tcPr>
          <w:p w14:paraId="618E06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`${todayEnd}`</w:t>
            </w:r>
          </w:p>
        </w:tc>
        <w:tc>
          <w:tcPr>
            <w:tcW w:w="3408" w:type="dxa"/>
            <w:vAlign w:val="center"/>
          </w:tcPr>
          <w:p w14:paraId="3EF768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`2026-06-24 23:59:59`</w:t>
            </w:r>
          </w:p>
        </w:tc>
        <w:tc>
          <w:tcPr>
            <w:tcW w:w="3408" w:type="dxa"/>
            <w:vAlign w:val="center"/>
          </w:tcPr>
          <w:p w14:paraId="0D909D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当天结束时间</w:t>
            </w:r>
          </w:p>
        </w:tc>
      </w:tr>
      <w:tr w14:paraId="7BCD35E1">
        <w:trPr>
          <w:jc w:val="center"/>
        </w:trPr>
        <w:tc>
          <w:tcPr>
            <w:tcW w:w="3408" w:type="dxa"/>
            <w:vAlign w:val="center"/>
          </w:tcPr>
          <w:p w14:paraId="5549CF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`${yyyyMMdd}`</w:t>
            </w:r>
          </w:p>
        </w:tc>
        <w:tc>
          <w:tcPr>
            <w:tcW w:w="3408" w:type="dxa"/>
            <w:vAlign w:val="center"/>
          </w:tcPr>
          <w:p w14:paraId="6C97DE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`20260624`</w:t>
            </w:r>
          </w:p>
        </w:tc>
        <w:tc>
          <w:tcPr>
            <w:tcW w:w="3408" w:type="dxa"/>
            <w:vAlign w:val="center"/>
          </w:tcPr>
          <w:p w14:paraId="31840C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紧凑日期</w:t>
            </w:r>
          </w:p>
        </w:tc>
      </w:tr>
      <w:tr w14:paraId="3204AEDF">
        <w:trPr>
          <w:jc w:val="center"/>
        </w:trPr>
        <w:tc>
          <w:tcPr>
            <w:tcW w:w="3408" w:type="dxa"/>
            <w:vAlign w:val="center"/>
          </w:tcPr>
          <w:p w14:paraId="2503D5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`${beginTime}`</w:t>
            </w:r>
          </w:p>
        </w:tc>
        <w:tc>
          <w:tcPr>
            <w:tcW w:w="3408" w:type="dxa"/>
            <w:vAlign w:val="center"/>
          </w:tcPr>
          <w:p w14:paraId="4C3610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按统计窗口计算</w:t>
            </w:r>
          </w:p>
        </w:tc>
        <w:tc>
          <w:tcPr>
            <w:tcW w:w="3408" w:type="dxa"/>
            <w:vAlign w:val="center"/>
          </w:tcPr>
          <w:p w14:paraId="0C85CC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窗口开始时间</w:t>
            </w:r>
          </w:p>
        </w:tc>
      </w:tr>
      <w:tr w14:paraId="78AA42E1">
        <w:trPr>
          <w:jc w:val="center"/>
        </w:trPr>
        <w:tc>
          <w:tcPr>
            <w:tcW w:w="3408" w:type="dxa"/>
            <w:vAlign w:val="center"/>
          </w:tcPr>
          <w:p w14:paraId="1F5970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`${endTime}`</w:t>
            </w:r>
          </w:p>
        </w:tc>
        <w:tc>
          <w:tcPr>
            <w:tcW w:w="3408" w:type="dxa"/>
            <w:vAlign w:val="center"/>
          </w:tcPr>
          <w:p w14:paraId="327CBC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当前执行时间</w:t>
            </w:r>
          </w:p>
        </w:tc>
        <w:tc>
          <w:tcPr>
            <w:tcW w:w="3408" w:type="dxa"/>
            <w:vAlign w:val="center"/>
          </w:tcPr>
          <w:p w14:paraId="51F464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窗口结束时间</w:t>
            </w:r>
          </w:p>
        </w:tc>
      </w:tr>
    </w:tbl>
    <w:p w14:paraId="512B5428"/>
    <w:p w14:paraId="27304E9D">
      <w:r>
        <w:rPr>
          <w:rFonts w:ascii="微软雅黑" w:hAnsi="微软雅黑" w:eastAsia="微软雅黑"/>
        </w:rPr>
        <w:t>配置建议：</w:t>
      </w:r>
    </w:p>
    <w:p w14:paraId="44029B78">
      <w:pPr>
        <w:pStyle w:val="14"/>
      </w:pPr>
      <w:r>
        <w:rPr>
          <w:rFonts w:ascii="微软雅黑" w:hAnsi="微软雅黑" w:eastAsia="微软雅黑"/>
        </w:rPr>
        <w:t>先确认接口是否需要 Artemis 签名。</w:t>
      </w:r>
    </w:p>
    <w:p w14:paraId="2B120E3E">
      <w:pPr>
        <w:pStyle w:val="14"/>
      </w:pPr>
      <w:r>
        <w:rPr>
          <w:rFonts w:ascii="微软雅黑" w:hAnsi="微软雅黑" w:eastAsia="微软雅黑"/>
        </w:rPr>
        <w:t>计数接口必须填写结果路径。</w:t>
      </w:r>
    </w:p>
    <w:p w14:paraId="72771FCE">
      <w:pPr>
        <w:pStyle w:val="14"/>
      </w:pPr>
      <w:r>
        <w:rPr>
          <w:rFonts w:ascii="微软雅黑" w:hAnsi="微软雅黑" w:eastAsia="微软雅黑"/>
        </w:rPr>
        <w:t>健康检测可配置期望状态码。</w:t>
      </w:r>
    </w:p>
    <w:p w14:paraId="793B6097">
      <w:pPr>
        <w:pStyle w:val="14"/>
      </w:pPr>
      <w:r>
        <w:rPr>
          <w:rFonts w:ascii="微软雅黑" w:hAnsi="微软雅黑" w:eastAsia="微软雅黑"/>
        </w:rPr>
        <w:t>保存步骤前先点击“测试目标”。</w:t>
      </w:r>
    </w:p>
    <w:p w14:paraId="28AAA828">
      <w:pPr>
        <w:pStyle w:val="14"/>
      </w:pPr>
      <w:r>
        <w:rPr>
          <w:rFonts w:ascii="微软雅黑" w:hAnsi="微软雅黑" w:eastAsia="微软雅黑"/>
        </w:rPr>
        <w:t>接口返回很大时，只把必要字段写入结果路径和摘要，避免记录过长。</w:t>
      </w:r>
    </w:p>
    <w:p w14:paraId="278A36C5">
      <w:pPr>
        <w:pStyle w:val="3"/>
      </w:pPr>
      <w:r>
        <w:t>12. 配置 FTP 目录文件数量检测</w:t>
      </w:r>
    </w:p>
    <w:p w14:paraId="0D1D83B1">
      <w:r>
        <w:rPr>
          <w:rFonts w:ascii="微软雅黑" w:hAnsi="微软雅黑" w:eastAsia="微软雅黑"/>
        </w:rPr>
        <w:t>FTP 文件数量检测支持一个步骤配置多个 FTP 目录目标。</w:t>
      </w:r>
    </w:p>
    <w:p w14:paraId="399912C1">
      <w:r>
        <w:rPr>
          <w:rFonts w:ascii="微软雅黑" w:hAnsi="微软雅黑" w:eastAsia="微软雅黑"/>
        </w:rPr>
        <w:t>每个 FTP 目标需要填写：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5F0C2828">
        <w:trPr>
          <w:jc w:val="center"/>
        </w:trPr>
        <w:tc>
          <w:tcPr>
            <w:tcW w:w="5112" w:type="dxa"/>
            <w:shd w:val="clear" w:color="auto" w:fill="EEF6FF"/>
            <w:vAlign w:val="center"/>
          </w:tcPr>
          <w:p w14:paraId="6244C2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5112" w:type="dxa"/>
            <w:shd w:val="clear" w:color="auto" w:fill="EEF6FF"/>
            <w:vAlign w:val="center"/>
          </w:tcPr>
          <w:p w14:paraId="7C8477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3D787E73">
        <w:trPr>
          <w:jc w:val="center"/>
        </w:trPr>
        <w:tc>
          <w:tcPr>
            <w:tcW w:w="5112" w:type="dxa"/>
            <w:vAlign w:val="center"/>
          </w:tcPr>
          <w:p w14:paraId="7A58F2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目标名称</w:t>
            </w:r>
          </w:p>
        </w:tc>
        <w:tc>
          <w:tcPr>
            <w:tcW w:w="5112" w:type="dxa"/>
            <w:vAlign w:val="center"/>
          </w:tcPr>
          <w:p w14:paraId="216A5A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例如“FTP 入库目录”</w:t>
            </w:r>
          </w:p>
        </w:tc>
      </w:tr>
      <w:tr w14:paraId="6BBD3C55">
        <w:trPr>
          <w:jc w:val="center"/>
        </w:trPr>
        <w:tc>
          <w:tcPr>
            <w:tcW w:w="5112" w:type="dxa"/>
            <w:vAlign w:val="center"/>
          </w:tcPr>
          <w:p w14:paraId="206CE1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主机地址</w:t>
            </w:r>
          </w:p>
        </w:tc>
        <w:tc>
          <w:tcPr>
            <w:tcW w:w="5112" w:type="dxa"/>
            <w:vAlign w:val="center"/>
          </w:tcPr>
          <w:p w14:paraId="59576F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FTP 服务器 IP 或域名</w:t>
            </w:r>
          </w:p>
        </w:tc>
      </w:tr>
      <w:tr w14:paraId="4DB4C20B">
        <w:trPr>
          <w:jc w:val="center"/>
        </w:trPr>
        <w:tc>
          <w:tcPr>
            <w:tcW w:w="5112" w:type="dxa"/>
            <w:vAlign w:val="center"/>
          </w:tcPr>
          <w:p w14:paraId="2BF4F2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端口</w:t>
            </w:r>
          </w:p>
        </w:tc>
        <w:tc>
          <w:tcPr>
            <w:tcW w:w="5112" w:type="dxa"/>
            <w:vAlign w:val="center"/>
          </w:tcPr>
          <w:p w14:paraId="59AE67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 FTP 端口为 21，可按现场调整</w:t>
            </w:r>
          </w:p>
        </w:tc>
      </w:tr>
      <w:tr w14:paraId="73EA14B6">
        <w:trPr>
          <w:jc w:val="center"/>
        </w:trPr>
        <w:tc>
          <w:tcPr>
            <w:tcW w:w="5112" w:type="dxa"/>
            <w:vAlign w:val="center"/>
          </w:tcPr>
          <w:p w14:paraId="376C95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目录路径</w:t>
            </w:r>
          </w:p>
        </w:tc>
        <w:tc>
          <w:tcPr>
            <w:tcW w:w="5112" w:type="dxa"/>
            <w:vAlign w:val="center"/>
          </w:tcPr>
          <w:p w14:paraId="461D1F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需要统计的 FTP 目录</w:t>
            </w:r>
          </w:p>
        </w:tc>
      </w:tr>
      <w:tr w14:paraId="13A9CADD">
        <w:trPr>
          <w:jc w:val="center"/>
        </w:trPr>
        <w:tc>
          <w:tcPr>
            <w:tcW w:w="5112" w:type="dxa"/>
            <w:vAlign w:val="center"/>
          </w:tcPr>
          <w:p w14:paraId="11925F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账号 / 密码</w:t>
            </w:r>
          </w:p>
        </w:tc>
        <w:tc>
          <w:tcPr>
            <w:tcW w:w="5112" w:type="dxa"/>
            <w:vAlign w:val="center"/>
          </w:tcPr>
          <w:p w14:paraId="63A50A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FTP 登录凭据</w:t>
            </w:r>
          </w:p>
        </w:tc>
      </w:tr>
    </w:tbl>
    <w:p w14:paraId="44CC2059"/>
    <w:p w14:paraId="7CFC1F6B">
      <w:r>
        <w:rPr>
          <w:rFonts w:ascii="微软雅黑" w:hAnsi="微软雅黑" w:eastAsia="微软雅黑"/>
        </w:rPr>
        <w:t>操作要点：</w:t>
      </w:r>
    </w:p>
    <w:p w14:paraId="1DC0953E">
      <w:pPr>
        <w:pStyle w:val="14"/>
      </w:pPr>
      <w:r>
        <w:rPr>
          <w:rFonts w:ascii="微软雅黑" w:hAnsi="微软雅黑" w:eastAsia="微软雅黑"/>
        </w:rPr>
        <w:t>点击“手动添加”增加一个 FTP 目录目标。</w:t>
      </w:r>
    </w:p>
    <w:p w14:paraId="02C4AE92">
      <w:pPr>
        <w:pStyle w:val="14"/>
      </w:pPr>
      <w:r>
        <w:rPr>
          <w:rFonts w:ascii="微软雅黑" w:hAnsi="微软雅黑" w:eastAsia="微软雅黑"/>
        </w:rPr>
        <w:t>已填写好的目标可以点击“复制”，快速生成同类目录配置。</w:t>
      </w:r>
    </w:p>
    <w:p w14:paraId="1A6169BC">
      <w:pPr>
        <w:pStyle w:val="14"/>
      </w:pPr>
      <w:r>
        <w:rPr>
          <w:rFonts w:ascii="微软雅黑" w:hAnsi="微软雅黑" w:eastAsia="微软雅黑"/>
        </w:rPr>
        <w:t>阈值通常用于控制目录积压数量，例如高于 50 个文件告警。</w:t>
      </w:r>
    </w:p>
    <w:p w14:paraId="54D7FC22">
      <w:pPr>
        <w:pStyle w:val="14"/>
      </w:pPr>
      <w:r>
        <w:rPr>
          <w:rFonts w:ascii="微软雅黑" w:hAnsi="微软雅黑" w:eastAsia="微软雅黑"/>
        </w:rPr>
        <w:t>多个 FTP 目录放在一个步骤内，详情页会以同一个步骤下多个子项展示。</w:t>
      </w:r>
    </w:p>
    <w:p w14:paraId="255F1F9D">
      <w:pPr>
        <w:pStyle w:val="3"/>
      </w:pPr>
      <w:r>
        <w:t>13. 配置服务器目录、磁盘和服务状态检测</w:t>
      </w:r>
    </w:p>
    <w:p w14:paraId="470B8DB0">
      <w:pPr>
        <w:jc w:val="center"/>
      </w:pPr>
      <w:r>
        <w:drawing>
          <wp:inline distT="0" distB="0" distL="114300" distR="114300">
            <wp:extent cx="6126480" cy="3446145"/>
            <wp:effectExtent l="0" t="0" r="2032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E8F3">
      <w:pPr>
        <w:jc w:val="center"/>
      </w:pPr>
      <w:r>
        <w:rPr>
          <w:rFonts w:ascii="微软雅黑" w:hAnsi="微软雅黑" w:eastAsia="微软雅黑"/>
          <w:color w:val="657D98"/>
          <w:sz w:val="18"/>
        </w:rPr>
        <w:t>服务状态步骤配置</w:t>
      </w:r>
    </w:p>
    <w:p w14:paraId="3880ED7C">
      <w:r>
        <w:rPr>
          <w:rFonts w:ascii="微软雅黑" w:hAnsi="微软雅黑" w:eastAsia="微软雅黑"/>
        </w:rPr>
        <w:t>服务器类工具需要通过 SSH 登录目标服务器。当前平台强调“巡检凭据隔离”：</w:t>
      </w:r>
    </w:p>
    <w:p w14:paraId="79616FD4">
      <w:pPr>
        <w:pStyle w:val="16"/>
      </w:pPr>
      <w:r>
        <w:rPr>
          <w:rFonts w:ascii="微软雅黑" w:hAnsi="微软雅黑" w:eastAsia="微软雅黑"/>
        </w:rPr>
        <w:t>从现场融合管理选择服务器时，只带出服务器名称、IP、SSH 端口和账号提示。</w:t>
      </w:r>
    </w:p>
    <w:p w14:paraId="7FA34F9F">
      <w:pPr>
        <w:pStyle w:val="16"/>
      </w:pPr>
      <w:r>
        <w:rPr>
          <w:rFonts w:ascii="微软雅黑" w:hAnsi="微软雅黑" w:eastAsia="微软雅黑"/>
        </w:rPr>
        <w:t>测试目标、手动执行、计划执行都只使用巡检配置里保存的用户名和密码。</w:t>
      </w:r>
    </w:p>
    <w:p w14:paraId="18F8A934">
      <w:pPr>
        <w:pStyle w:val="16"/>
      </w:pPr>
      <w:r>
        <w:rPr>
          <w:rFonts w:ascii="微软雅黑" w:hAnsi="微软雅黑" w:eastAsia="微软雅黑"/>
        </w:rPr>
        <w:t>不会回退读取现场服务器资产里的密码，避免资产登记账号和巡检执行账号混用。</w:t>
      </w:r>
    </w:p>
    <w:p w14:paraId="24EAFE2C">
      <w:r>
        <w:rPr>
          <w:rFonts w:ascii="微软雅黑" w:hAnsi="微软雅黑" w:eastAsia="微软雅黑"/>
        </w:rPr>
        <w:t>默认账号和端口口径：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7A7DEC87">
        <w:trPr>
          <w:jc w:val="center"/>
        </w:trPr>
        <w:tc>
          <w:tcPr>
            <w:tcW w:w="3408" w:type="dxa"/>
            <w:shd w:val="clear" w:color="auto" w:fill="EEF6FF"/>
            <w:vAlign w:val="center"/>
          </w:tcPr>
          <w:p w14:paraId="2B2772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工具</w:t>
            </w:r>
          </w:p>
        </w:tc>
        <w:tc>
          <w:tcPr>
            <w:tcW w:w="3408" w:type="dxa"/>
            <w:shd w:val="clear" w:color="auto" w:fill="EEF6FF"/>
            <w:vAlign w:val="center"/>
          </w:tcPr>
          <w:p w14:paraId="617EBE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默认账号</w:t>
            </w:r>
          </w:p>
        </w:tc>
        <w:tc>
          <w:tcPr>
            <w:tcW w:w="3408" w:type="dxa"/>
            <w:shd w:val="clear" w:color="auto" w:fill="EEF6FF"/>
            <w:vAlign w:val="center"/>
          </w:tcPr>
          <w:p w14:paraId="705856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默认端口</w:t>
            </w:r>
          </w:p>
        </w:tc>
      </w:tr>
      <w:tr w14:paraId="60874298">
        <w:trPr>
          <w:jc w:val="center"/>
        </w:trPr>
        <w:tc>
          <w:tcPr>
            <w:tcW w:w="3408" w:type="dxa"/>
            <w:vAlign w:val="center"/>
          </w:tcPr>
          <w:p w14:paraId="1C48CD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服务器目录文件数量检测</w:t>
            </w:r>
          </w:p>
        </w:tc>
        <w:tc>
          <w:tcPr>
            <w:tcW w:w="3408" w:type="dxa"/>
            <w:vAlign w:val="center"/>
          </w:tcPr>
          <w:p w14:paraId="37FE34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`hik`</w:t>
            </w:r>
          </w:p>
        </w:tc>
        <w:tc>
          <w:tcPr>
            <w:tcW w:w="3408" w:type="dxa"/>
            <w:vAlign w:val="center"/>
          </w:tcPr>
          <w:p w14:paraId="4528AE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优先使用现场服务器 `ssh_port`，为空时用 `55555`</w:t>
            </w:r>
          </w:p>
        </w:tc>
      </w:tr>
      <w:tr w14:paraId="2747E939">
        <w:trPr>
          <w:jc w:val="center"/>
        </w:trPr>
        <w:tc>
          <w:tcPr>
            <w:tcW w:w="3408" w:type="dxa"/>
            <w:vAlign w:val="center"/>
          </w:tcPr>
          <w:p w14:paraId="117D65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服务器磁盘使用率检测</w:t>
            </w:r>
          </w:p>
        </w:tc>
        <w:tc>
          <w:tcPr>
            <w:tcW w:w="3408" w:type="dxa"/>
            <w:vAlign w:val="center"/>
          </w:tcPr>
          <w:p w14:paraId="2715B0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`hik`</w:t>
            </w:r>
          </w:p>
        </w:tc>
        <w:tc>
          <w:tcPr>
            <w:tcW w:w="3408" w:type="dxa"/>
            <w:vAlign w:val="center"/>
          </w:tcPr>
          <w:p w14:paraId="59485D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优先使用现场服务器 `ssh_port`，为空时用 `55555`</w:t>
            </w:r>
          </w:p>
        </w:tc>
      </w:tr>
      <w:tr w14:paraId="0E887603">
        <w:trPr>
          <w:jc w:val="center"/>
        </w:trPr>
        <w:tc>
          <w:tcPr>
            <w:tcW w:w="3408" w:type="dxa"/>
            <w:vAlign w:val="center"/>
          </w:tcPr>
          <w:p w14:paraId="74BE69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服务器服务状态检测</w:t>
            </w:r>
          </w:p>
        </w:tc>
        <w:tc>
          <w:tcPr>
            <w:tcW w:w="3408" w:type="dxa"/>
            <w:vAlign w:val="center"/>
          </w:tcPr>
          <w:p w14:paraId="4ED982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`hik`</w:t>
            </w:r>
          </w:p>
        </w:tc>
        <w:tc>
          <w:tcPr>
            <w:tcW w:w="3408" w:type="dxa"/>
            <w:vAlign w:val="center"/>
          </w:tcPr>
          <w:p w14:paraId="3125B7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优先使用现场服务器 `ssh_port`，为空时用 `55555`</w:t>
            </w:r>
          </w:p>
        </w:tc>
      </w:tr>
      <w:tr w14:paraId="3323EEA4">
        <w:trPr>
          <w:jc w:val="center"/>
        </w:trPr>
        <w:tc>
          <w:tcPr>
            <w:tcW w:w="3408" w:type="dxa"/>
            <w:vAlign w:val="center"/>
          </w:tcPr>
          <w:p w14:paraId="06EF33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大数据服务器爆盘检测</w:t>
            </w:r>
          </w:p>
        </w:tc>
        <w:tc>
          <w:tcPr>
            <w:tcW w:w="3408" w:type="dxa"/>
            <w:vAlign w:val="center"/>
          </w:tcPr>
          <w:p w14:paraId="6CCF89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`root`</w:t>
            </w:r>
          </w:p>
        </w:tc>
        <w:tc>
          <w:tcPr>
            <w:tcW w:w="3408" w:type="dxa"/>
            <w:vAlign w:val="center"/>
          </w:tcPr>
          <w:p w14:paraId="10738A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优先使用现场服务器 `ssh_port`，为空时用 `2343`</w:t>
            </w:r>
          </w:p>
        </w:tc>
      </w:tr>
    </w:tbl>
    <w:p w14:paraId="6A2243E9"/>
    <w:p w14:paraId="7FE06B71">
      <w:pPr>
        <w:pStyle w:val="4"/>
      </w:pPr>
      <w:r>
        <w:t>13.1 服务器目录文件数量检测</w:t>
      </w:r>
    </w:p>
    <w:p w14:paraId="533D3A4E">
      <w:r>
        <w:rPr>
          <w:rFonts w:ascii="微软雅黑" w:hAnsi="微软雅黑" w:eastAsia="微软雅黑"/>
        </w:rPr>
        <w:t>适合检查服务器本地目录是否产生文件或是否积压。</w:t>
      </w:r>
    </w:p>
    <w:p w14:paraId="14E38F53">
      <w:r>
        <w:rPr>
          <w:rFonts w:ascii="微软雅黑" w:hAnsi="微软雅黑" w:eastAsia="微软雅黑"/>
        </w:rPr>
        <w:t>关键配置：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3059AD44">
        <w:trPr>
          <w:jc w:val="center"/>
        </w:trPr>
        <w:tc>
          <w:tcPr>
            <w:tcW w:w="5112" w:type="dxa"/>
            <w:shd w:val="clear" w:color="auto" w:fill="EEF6FF"/>
            <w:vAlign w:val="center"/>
          </w:tcPr>
          <w:p w14:paraId="0E51D4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5112" w:type="dxa"/>
            <w:shd w:val="clear" w:color="auto" w:fill="EEF6FF"/>
            <w:vAlign w:val="center"/>
          </w:tcPr>
          <w:p w14:paraId="1BB7E8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21418E70">
        <w:trPr>
          <w:jc w:val="center"/>
        </w:trPr>
        <w:tc>
          <w:tcPr>
            <w:tcW w:w="5112" w:type="dxa"/>
            <w:vAlign w:val="center"/>
          </w:tcPr>
          <w:p w14:paraId="046220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检测路径</w:t>
            </w:r>
          </w:p>
        </w:tc>
        <w:tc>
          <w:tcPr>
            <w:tcW w:w="5112" w:type="dxa"/>
            <w:vAlign w:val="center"/>
          </w:tcPr>
          <w:p w14:paraId="62F5AA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需要统计的服务器目录</w:t>
            </w:r>
          </w:p>
        </w:tc>
      </w:tr>
      <w:tr w14:paraId="4310AA30">
        <w:trPr>
          <w:jc w:val="center"/>
        </w:trPr>
        <w:tc>
          <w:tcPr>
            <w:tcW w:w="5112" w:type="dxa"/>
            <w:vAlign w:val="center"/>
          </w:tcPr>
          <w:p w14:paraId="4A0E41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递归查询</w:t>
            </w:r>
          </w:p>
        </w:tc>
        <w:tc>
          <w:tcPr>
            <w:tcW w:w="5112" w:type="dxa"/>
            <w:vAlign w:val="center"/>
          </w:tcPr>
          <w:p w14:paraId="3283C8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开启后统计当前目录和子目录；关闭后只统计当前目录第一层</w:t>
            </w:r>
          </w:p>
        </w:tc>
      </w:tr>
      <w:tr w14:paraId="00D50F96">
        <w:trPr>
          <w:jc w:val="center"/>
        </w:trPr>
        <w:tc>
          <w:tcPr>
            <w:tcW w:w="5112" w:type="dxa"/>
            <w:vAlign w:val="center"/>
          </w:tcPr>
          <w:p w14:paraId="51C9B7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文件匹配</w:t>
            </w:r>
          </w:p>
        </w:tc>
        <w:tc>
          <w:tcPr>
            <w:tcW w:w="5112" w:type="dxa"/>
            <w:vAlign w:val="center"/>
          </w:tcPr>
          <w:p w14:paraId="7B6399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例如 `*.dat`，不填则统计全部文件</w:t>
            </w:r>
          </w:p>
        </w:tc>
      </w:tr>
      <w:tr w14:paraId="58E6BCA4">
        <w:trPr>
          <w:jc w:val="center"/>
        </w:trPr>
        <w:tc>
          <w:tcPr>
            <w:tcW w:w="5112" w:type="dxa"/>
            <w:vAlign w:val="center"/>
          </w:tcPr>
          <w:p w14:paraId="13A822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多服务器目标</w:t>
            </w:r>
          </w:p>
        </w:tc>
        <w:tc>
          <w:tcPr>
            <w:tcW w:w="5112" w:type="dxa"/>
            <w:vAlign w:val="center"/>
          </w:tcPr>
          <w:p w14:paraId="6FADE2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支持手动添加和从现场服务器树选择</w:t>
            </w:r>
          </w:p>
        </w:tc>
      </w:tr>
    </w:tbl>
    <w:p w14:paraId="1C0A4FBB"/>
    <w:p w14:paraId="7B1837FD">
      <w:pPr>
        <w:pStyle w:val="4"/>
      </w:pPr>
      <w:r>
        <w:t>13.2 服务器磁盘使用率检测</w:t>
      </w:r>
    </w:p>
    <w:p w14:paraId="1E376E5C">
      <w:r>
        <w:rPr>
          <w:rFonts w:ascii="微软雅黑" w:hAnsi="微软雅黑" w:eastAsia="微软雅黑"/>
        </w:rPr>
        <w:t>适合检查某台服务器指定路径或挂载点的使用率。</w:t>
      </w:r>
    </w:p>
    <w:p w14:paraId="766C6173">
      <w:r>
        <w:rPr>
          <w:rFonts w:ascii="微软雅黑" w:hAnsi="微软雅黑" w:eastAsia="微软雅黑"/>
        </w:rPr>
        <w:t>配置建议：</w:t>
      </w:r>
    </w:p>
    <w:p w14:paraId="332072D0">
      <w:pPr>
        <w:pStyle w:val="14"/>
      </w:pPr>
      <w:r>
        <w:rPr>
          <w:rFonts w:ascii="微软雅黑" w:hAnsi="微软雅黑" w:eastAsia="微软雅黑"/>
        </w:rPr>
        <w:t xml:space="preserve">检测路径优先填写业务数据目录，例如 </w:t>
      </w:r>
      <w:r>
        <w:rPr>
          <w:rFonts w:ascii="Consolas" w:hAnsi="Consolas" w:eastAsia="微软雅黑"/>
          <w:color w:val="17436F"/>
        </w:rPr>
        <w:t>/data</w:t>
      </w:r>
      <w:r>
        <w:rPr>
          <w:rFonts w:ascii="微软雅黑" w:hAnsi="微软雅黑" w:eastAsia="微软雅黑"/>
        </w:rPr>
        <w:t>。</w:t>
      </w:r>
    </w:p>
    <w:p w14:paraId="5397FFFF">
      <w:pPr>
        <w:pStyle w:val="14"/>
      </w:pPr>
      <w:r>
        <w:rPr>
          <w:rFonts w:ascii="微软雅黑" w:hAnsi="微软雅黑" w:eastAsia="微软雅黑"/>
        </w:rPr>
        <w:t>阈值通常设置为 80% 或 85%。</w:t>
      </w:r>
    </w:p>
    <w:p w14:paraId="100A9A5A">
      <w:pPr>
        <w:pStyle w:val="14"/>
      </w:pPr>
      <w:r>
        <w:rPr>
          <w:rFonts w:ascii="微软雅黑" w:hAnsi="微软雅黑" w:eastAsia="微软雅黑"/>
        </w:rPr>
        <w:t>如果服务器存在多个关键挂载点，可拆成多个步骤或多个目标。</w:t>
      </w:r>
    </w:p>
    <w:p w14:paraId="0A3FC1F9">
      <w:pPr>
        <w:pStyle w:val="4"/>
      </w:pPr>
      <w:r>
        <w:t>13.3 大数据服务器爆盘检测</w:t>
      </w:r>
    </w:p>
    <w:p w14:paraId="6730E599">
      <w:r>
        <w:rPr>
          <w:rFonts w:ascii="微软雅黑" w:hAnsi="微软雅黑" w:eastAsia="微软雅黑"/>
        </w:rPr>
        <w:t>适合检查 Kafka、HDFS、Spark、ClickHouse 等大数据节点。它会逐台服务器读取分区占用情况，任意分区超过阈值即告警。</w:t>
      </w:r>
    </w:p>
    <w:p w14:paraId="555882D4">
      <w:r>
        <w:rPr>
          <w:rFonts w:ascii="微软雅黑" w:hAnsi="微软雅黑" w:eastAsia="微软雅黑"/>
        </w:rPr>
        <w:t>配置建议：</w:t>
      </w:r>
    </w:p>
    <w:p w14:paraId="0393E050">
      <w:pPr>
        <w:pStyle w:val="14"/>
      </w:pPr>
      <w:r>
        <w:rPr>
          <w:rFonts w:ascii="微软雅黑" w:hAnsi="微软雅黑" w:eastAsia="微软雅黑"/>
        </w:rPr>
        <w:t>多台大数据服务器放在一个步骤里统一管理。</w:t>
      </w:r>
    </w:p>
    <w:p w14:paraId="60B9E2F4">
      <w:pPr>
        <w:pStyle w:val="14"/>
      </w:pPr>
      <w:r>
        <w:rPr>
          <w:rFonts w:ascii="微软雅黑" w:hAnsi="微软雅黑" w:eastAsia="微软雅黑"/>
        </w:rPr>
        <w:t xml:space="preserve">默认账号为 </w:t>
      </w:r>
      <w:r>
        <w:rPr>
          <w:rFonts w:ascii="Consolas" w:hAnsi="Consolas" w:eastAsia="微软雅黑"/>
          <w:color w:val="17436F"/>
        </w:rPr>
        <w:t>root</w:t>
      </w:r>
      <w:r>
        <w:rPr>
          <w:rFonts w:ascii="微软雅黑" w:hAnsi="微软雅黑" w:eastAsia="微软雅黑"/>
        </w:rPr>
        <w:t>，但最终以步骤内填写的账号密码为准。</w:t>
      </w:r>
    </w:p>
    <w:p w14:paraId="5D4A3334">
      <w:pPr>
        <w:pStyle w:val="14"/>
      </w:pPr>
      <w:r>
        <w:rPr>
          <w:rFonts w:ascii="微软雅黑" w:hAnsi="微软雅黑" w:eastAsia="微软雅黑"/>
        </w:rPr>
        <w:t>若现场不允许 root 登录，需要填写实际可登录账号，并按现场权限配置提权策略。</w:t>
      </w:r>
    </w:p>
    <w:p w14:paraId="250BFC5E">
      <w:pPr>
        <w:pStyle w:val="14"/>
      </w:pPr>
      <w:r>
        <w:rPr>
          <w:rFonts w:ascii="微软雅黑" w:hAnsi="微软雅黑" w:eastAsia="微软雅黑"/>
        </w:rPr>
        <w:t>可根据业务需要决定是否包含临时文件系统。</w:t>
      </w:r>
    </w:p>
    <w:p w14:paraId="7E268D8D">
      <w:pPr>
        <w:pStyle w:val="4"/>
      </w:pPr>
      <w:r>
        <w:t>13.4 服务器服务状态检测</w:t>
      </w:r>
    </w:p>
    <w:p w14:paraId="082F80C9">
      <w:r>
        <w:rPr>
          <w:rFonts w:ascii="微软雅黑" w:hAnsi="微软雅黑" w:eastAsia="微软雅黑"/>
        </w:rPr>
        <w:t>服务状态检测会执行类似：</w:t>
      </w:r>
    </w:p>
    <w:p w14:paraId="3DFA3886">
      <w:r>
        <w:rPr>
          <w:rFonts w:ascii="微软雅黑" w:hAnsi="微软雅黑" w:eastAsia="微软雅黑"/>
          <w:b/>
          <w:color w:val="2F80ED"/>
          <w:sz w:val="18"/>
        </w:rPr>
        <w:t>bash</w:t>
      </w:r>
    </w:p>
    <w:p w14:paraId="3F46BBD9">
      <w:pPr>
        <w:ind w:left="259"/>
      </w:pPr>
      <w:r>
        <w:rPr>
          <w:rFonts w:ascii="Consolas" w:hAnsi="Consolas" w:eastAsia="微软雅黑"/>
          <w:sz w:val="17"/>
        </w:rPr>
        <w:t>systemctl status firewalld</w:t>
      </w:r>
    </w:p>
    <w:p w14:paraId="5DA4B635">
      <w:r>
        <w:rPr>
          <w:rFonts w:ascii="微软雅黑" w:hAnsi="微软雅黑" w:eastAsia="微软雅黑"/>
        </w:rPr>
        <w:t xml:space="preserve">或通过 </w:t>
      </w:r>
      <w:r>
        <w:rPr>
          <w:rFonts w:ascii="Consolas" w:hAnsi="Consolas" w:eastAsia="微软雅黑"/>
          <w:color w:val="17436F"/>
        </w:rPr>
        <w:t>systemctl is-active</w:t>
      </w:r>
      <w:r>
        <w:rPr>
          <w:rFonts w:ascii="微软雅黑" w:hAnsi="微软雅黑" w:eastAsia="微软雅黑"/>
        </w:rPr>
        <w:t xml:space="preserve"> 判断服务是否为 </w:t>
      </w:r>
      <w:r>
        <w:rPr>
          <w:rFonts w:ascii="Consolas" w:hAnsi="Consolas" w:eastAsia="微软雅黑"/>
          <w:color w:val="17436F"/>
        </w:rPr>
        <w:t>active</w:t>
      </w:r>
      <w:r>
        <w:rPr>
          <w:rFonts w:ascii="微软雅黑" w:hAnsi="微软雅黑" w:eastAsia="微软雅黑"/>
        </w:rPr>
        <w:t>。</w:t>
      </w:r>
    </w:p>
    <w:p w14:paraId="309294B4">
      <w:r>
        <w:rPr>
          <w:rFonts w:ascii="微软雅黑" w:hAnsi="微软雅黑" w:eastAsia="微软雅黑"/>
        </w:rPr>
        <w:t>正常规则展示为：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7092870F">
        <w:trPr>
          <w:jc w:val="center"/>
        </w:trPr>
        <w:tc>
          <w:tcPr>
            <w:tcW w:w="5112" w:type="dxa"/>
            <w:shd w:val="clear" w:color="auto" w:fill="EEF6FF"/>
            <w:vAlign w:val="center"/>
          </w:tcPr>
          <w:p w14:paraId="748A60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w="5112" w:type="dxa"/>
            <w:shd w:val="clear" w:color="auto" w:fill="EEF6FF"/>
            <w:vAlign w:val="center"/>
          </w:tcPr>
          <w:p w14:paraId="0FC9F0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 w14:paraId="35559B54">
        <w:trPr>
          <w:jc w:val="center"/>
        </w:trPr>
        <w:tc>
          <w:tcPr>
            <w:tcW w:w="5112" w:type="dxa"/>
            <w:vAlign w:val="center"/>
          </w:tcPr>
          <w:p w14:paraId="78AC41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`active (running)`</w:t>
            </w:r>
          </w:p>
        </w:tc>
        <w:tc>
          <w:tcPr>
            <w:tcW w:w="5112" w:type="dxa"/>
            <w:vAlign w:val="center"/>
          </w:tcPr>
          <w:p w14:paraId="628EBB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正常</w:t>
            </w:r>
          </w:p>
        </w:tc>
      </w:tr>
      <w:tr w14:paraId="621DBAAF">
        <w:trPr>
          <w:jc w:val="center"/>
        </w:trPr>
        <w:tc>
          <w:tcPr>
            <w:tcW w:w="5112" w:type="dxa"/>
            <w:vAlign w:val="center"/>
          </w:tcPr>
          <w:p w14:paraId="0E545D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`inactive (dead)`</w:t>
            </w:r>
          </w:p>
        </w:tc>
        <w:tc>
          <w:tcPr>
            <w:tcW w:w="5112" w:type="dxa"/>
            <w:vAlign w:val="center"/>
          </w:tcPr>
          <w:p w14:paraId="67FDDB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异常</w:t>
            </w:r>
          </w:p>
        </w:tc>
      </w:tr>
      <w:tr w14:paraId="5F85F8DC">
        <w:trPr>
          <w:jc w:val="center"/>
        </w:trPr>
        <w:tc>
          <w:tcPr>
            <w:tcW w:w="5112" w:type="dxa"/>
            <w:vAlign w:val="center"/>
          </w:tcPr>
          <w:p w14:paraId="04B056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`failed`</w:t>
            </w:r>
          </w:p>
        </w:tc>
        <w:tc>
          <w:tcPr>
            <w:tcW w:w="5112" w:type="dxa"/>
            <w:vAlign w:val="center"/>
          </w:tcPr>
          <w:p w14:paraId="00D405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异常</w:t>
            </w:r>
          </w:p>
        </w:tc>
      </w:tr>
      <w:tr w14:paraId="1281861C">
        <w:trPr>
          <w:jc w:val="center"/>
        </w:trPr>
        <w:tc>
          <w:tcPr>
            <w:tcW w:w="5112" w:type="dxa"/>
            <w:vAlign w:val="center"/>
          </w:tcPr>
          <w:p w14:paraId="6581E8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`unknown`</w:t>
            </w:r>
          </w:p>
        </w:tc>
        <w:tc>
          <w:tcPr>
            <w:tcW w:w="5112" w:type="dxa"/>
            <w:vAlign w:val="center"/>
          </w:tcPr>
          <w:p w14:paraId="6FA330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异常</w:t>
            </w:r>
          </w:p>
        </w:tc>
      </w:tr>
    </w:tbl>
    <w:p w14:paraId="7CD56962"/>
    <w:p w14:paraId="0831C3CD">
      <w:r>
        <w:rPr>
          <w:rFonts w:ascii="微软雅黑" w:hAnsi="微软雅黑" w:eastAsia="微软雅黑"/>
        </w:rPr>
        <w:t>可选能力：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63458078">
        <w:trPr>
          <w:jc w:val="center"/>
        </w:trPr>
        <w:tc>
          <w:tcPr>
            <w:tcW w:w="5112" w:type="dxa"/>
            <w:shd w:val="clear" w:color="auto" w:fill="EEF6FF"/>
            <w:vAlign w:val="center"/>
          </w:tcPr>
          <w:p w14:paraId="6586A3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配置</w:t>
            </w:r>
          </w:p>
        </w:tc>
        <w:tc>
          <w:tcPr>
            <w:tcW w:w="5112" w:type="dxa"/>
            <w:shd w:val="clear" w:color="auto" w:fill="EEF6FF"/>
            <w:vAlign w:val="center"/>
          </w:tcPr>
          <w:p w14:paraId="0C306C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1F5358A8">
        <w:trPr>
          <w:jc w:val="center"/>
        </w:trPr>
        <w:tc>
          <w:tcPr>
            <w:tcW w:w="5112" w:type="dxa"/>
            <w:vAlign w:val="center"/>
          </w:tcPr>
          <w:p w14:paraId="73B954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服务名称</w:t>
            </w:r>
          </w:p>
        </w:tc>
        <w:tc>
          <w:tcPr>
            <w:tcW w:w="5112" w:type="dxa"/>
            <w:vAlign w:val="center"/>
          </w:tcPr>
          <w:p w14:paraId="0103CF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例如 `firewalld`、`nginx`、`sshd`</w:t>
            </w:r>
          </w:p>
        </w:tc>
      </w:tr>
      <w:tr w14:paraId="030D99F9">
        <w:trPr>
          <w:jc w:val="center"/>
        </w:trPr>
        <w:tc>
          <w:tcPr>
            <w:tcW w:w="5112" w:type="dxa"/>
            <w:vAlign w:val="center"/>
          </w:tcPr>
          <w:p w14:paraId="334C24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提权方式</w:t>
            </w:r>
          </w:p>
        </w:tc>
        <w:tc>
          <w:tcPr>
            <w:tcW w:w="5112" w:type="dxa"/>
            <w:vAlign w:val="center"/>
          </w:tcPr>
          <w:p w14:paraId="310522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不提权、sudo 或 su</w:t>
            </w:r>
          </w:p>
        </w:tc>
      </w:tr>
      <w:tr w14:paraId="05F66A04">
        <w:trPr>
          <w:jc w:val="center"/>
        </w:trPr>
        <w:tc>
          <w:tcPr>
            <w:tcW w:w="5112" w:type="dxa"/>
            <w:vAlign w:val="center"/>
          </w:tcPr>
          <w:p w14:paraId="47C718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异常自动拉起</w:t>
            </w:r>
          </w:p>
        </w:tc>
        <w:tc>
          <w:tcPr>
            <w:tcW w:w="5112" w:type="dxa"/>
            <w:vAlign w:val="center"/>
          </w:tcPr>
          <w:p w14:paraId="338288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异常时执行 `systemctl restart 服务名`</w:t>
            </w:r>
          </w:p>
        </w:tc>
      </w:tr>
      <w:tr w14:paraId="6AC4F57A">
        <w:trPr>
          <w:jc w:val="center"/>
        </w:trPr>
        <w:tc>
          <w:tcPr>
            <w:tcW w:w="5112" w:type="dxa"/>
            <w:vAlign w:val="center"/>
          </w:tcPr>
          <w:p w14:paraId="4A2F03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复查等待秒数</w:t>
            </w:r>
          </w:p>
        </w:tc>
        <w:tc>
          <w:tcPr>
            <w:tcW w:w="5112" w:type="dxa"/>
            <w:vAlign w:val="center"/>
          </w:tcPr>
          <w:p w14:paraId="2B673A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重启后等待一段时间再检查状态</w:t>
            </w:r>
          </w:p>
        </w:tc>
      </w:tr>
    </w:tbl>
    <w:p w14:paraId="452184F9"/>
    <w:p w14:paraId="50D34233">
      <w:pPr>
        <w:pStyle w:val="3"/>
      </w:pPr>
      <w:r>
        <w:t>14. 从现场融合管理选择服务器</w:t>
      </w:r>
    </w:p>
    <w:p w14:paraId="34A89540">
      <w:pPr>
        <w:jc w:val="center"/>
      </w:pPr>
      <w:r>
        <w:drawing>
          <wp:inline distT="0" distB="0" distL="114300" distR="114300">
            <wp:extent cx="6126480" cy="3446145"/>
            <wp:effectExtent l="0" t="0" r="2032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023F">
      <w:pPr>
        <w:jc w:val="center"/>
      </w:pPr>
      <w:r>
        <w:rPr>
          <w:rFonts w:ascii="微软雅黑" w:hAnsi="微软雅黑" w:eastAsia="微软雅黑"/>
          <w:color w:val="657D98"/>
          <w:sz w:val="18"/>
        </w:rPr>
        <w:t>现场服务器选择</w:t>
      </w:r>
    </w:p>
    <w:p w14:paraId="2FAC562F">
      <w:r>
        <w:rPr>
          <w:rFonts w:ascii="微软雅黑" w:hAnsi="微软雅黑" w:eastAsia="微软雅黑"/>
        </w:rPr>
        <w:t>自动化巡检和现场融合管理的关联主要体现在服务器资产复用上。现场融合管理维护现场、平台、子平台和服务器资产；自动化巡检在配置服务器类步骤时，可以直接从这批服务器中选择。</w:t>
      </w:r>
    </w:p>
    <w:p w14:paraId="6C20DB2C">
      <w:r>
        <w:rPr>
          <w:rFonts w:ascii="微软雅黑" w:hAnsi="微软雅黑" w:eastAsia="微软雅黑"/>
        </w:rPr>
        <w:t>选择弹窗特点：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4BBDC1E7">
        <w:trPr>
          <w:jc w:val="center"/>
        </w:trPr>
        <w:tc>
          <w:tcPr>
            <w:tcW w:w="5112" w:type="dxa"/>
            <w:shd w:val="clear" w:color="auto" w:fill="EEF6FF"/>
            <w:vAlign w:val="center"/>
          </w:tcPr>
          <w:p w14:paraId="670A36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w="5112" w:type="dxa"/>
            <w:shd w:val="clear" w:color="auto" w:fill="EEF6FF"/>
            <w:vAlign w:val="center"/>
          </w:tcPr>
          <w:p w14:paraId="0F5BA2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4D153F1D">
        <w:trPr>
          <w:jc w:val="center"/>
        </w:trPr>
        <w:tc>
          <w:tcPr>
            <w:tcW w:w="5112" w:type="dxa"/>
            <w:vAlign w:val="center"/>
          </w:tcPr>
          <w:p w14:paraId="441216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树状展示</w:t>
            </w:r>
          </w:p>
        </w:tc>
        <w:tc>
          <w:tcPr>
            <w:tcW w:w="5112" w:type="dxa"/>
            <w:vAlign w:val="center"/>
          </w:tcPr>
          <w:p w14:paraId="6BEF8D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按现场 / 平台 / 服务器层级展示</w:t>
            </w:r>
          </w:p>
        </w:tc>
      </w:tr>
      <w:tr w14:paraId="13A2D32C">
        <w:trPr>
          <w:jc w:val="center"/>
        </w:trPr>
        <w:tc>
          <w:tcPr>
            <w:tcW w:w="5112" w:type="dxa"/>
            <w:vAlign w:val="center"/>
          </w:tcPr>
          <w:p w14:paraId="040BD0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默认不展开</w:t>
            </w:r>
          </w:p>
        </w:tc>
        <w:tc>
          <w:tcPr>
            <w:tcW w:w="5112" w:type="dxa"/>
            <w:vAlign w:val="center"/>
          </w:tcPr>
          <w:p w14:paraId="6F6BBD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避免服务器很多时弹窗过长</w:t>
            </w:r>
          </w:p>
        </w:tc>
      </w:tr>
      <w:tr w14:paraId="17003DB6">
        <w:trPr>
          <w:jc w:val="center"/>
        </w:trPr>
        <w:tc>
          <w:tcPr>
            <w:tcW w:w="5112" w:type="dxa"/>
            <w:vAlign w:val="center"/>
          </w:tcPr>
          <w:p w14:paraId="4BC098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数量提示</w:t>
            </w:r>
          </w:p>
        </w:tc>
        <w:tc>
          <w:tcPr>
            <w:tcW w:w="5112" w:type="dxa"/>
            <w:vAlign w:val="center"/>
          </w:tcPr>
          <w:p w14:paraId="3A9732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每个现场或平台节点显示下面服务器数量</w:t>
            </w:r>
          </w:p>
        </w:tc>
      </w:tr>
      <w:tr w14:paraId="183AD596">
        <w:trPr>
          <w:jc w:val="center"/>
        </w:trPr>
        <w:tc>
          <w:tcPr>
            <w:tcW w:w="5112" w:type="dxa"/>
            <w:vAlign w:val="center"/>
          </w:tcPr>
          <w:p w14:paraId="4B2B50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搜索</w:t>
            </w:r>
          </w:p>
        </w:tc>
        <w:tc>
          <w:tcPr>
            <w:tcW w:w="5112" w:type="dxa"/>
            <w:vAlign w:val="center"/>
          </w:tcPr>
          <w:p w14:paraId="126218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可按现场、平台、服务器名称或 IP 搜索</w:t>
            </w:r>
          </w:p>
        </w:tc>
      </w:tr>
      <w:tr w14:paraId="4420CFFF">
        <w:trPr>
          <w:jc w:val="center"/>
        </w:trPr>
        <w:tc>
          <w:tcPr>
            <w:tcW w:w="5112" w:type="dxa"/>
            <w:vAlign w:val="center"/>
          </w:tcPr>
          <w:p w14:paraId="606B4C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多选</w:t>
            </w:r>
          </w:p>
        </w:tc>
        <w:tc>
          <w:tcPr>
            <w:tcW w:w="5112" w:type="dxa"/>
            <w:vAlign w:val="center"/>
          </w:tcPr>
          <w:p w14:paraId="6C41E2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可一次选择多台服务器</w:t>
            </w:r>
          </w:p>
        </w:tc>
      </w:tr>
      <w:tr w14:paraId="21674BDE">
        <w:trPr>
          <w:jc w:val="center"/>
        </w:trPr>
        <w:tc>
          <w:tcPr>
            <w:tcW w:w="5112" w:type="dxa"/>
            <w:vAlign w:val="center"/>
          </w:tcPr>
          <w:p w14:paraId="225395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已选列表</w:t>
            </w:r>
          </w:p>
        </w:tc>
        <w:tc>
          <w:tcPr>
            <w:tcW w:w="5112" w:type="dxa"/>
            <w:vAlign w:val="center"/>
          </w:tcPr>
          <w:p w14:paraId="66CB2F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右侧展示已选服务器和来源路径</w:t>
            </w:r>
          </w:p>
        </w:tc>
      </w:tr>
    </w:tbl>
    <w:p w14:paraId="176B7BAE"/>
    <w:p w14:paraId="27B77E5D">
      <w:r>
        <w:rPr>
          <w:rFonts w:ascii="微软雅黑" w:hAnsi="微软雅黑" w:eastAsia="微软雅黑"/>
        </w:rPr>
        <w:t>需要特别注意：</w:t>
      </w:r>
    </w:p>
    <w:p w14:paraId="4A94956B">
      <w:pPr>
        <w:pStyle w:val="16"/>
      </w:pPr>
      <w:r>
        <w:rPr>
          <w:rFonts w:ascii="微软雅黑" w:hAnsi="微软雅黑" w:eastAsia="微软雅黑"/>
        </w:rPr>
        <w:t>现场服务器资产中的账号密码用于资产管理。</w:t>
      </w:r>
    </w:p>
    <w:p w14:paraId="3EE6FCA6">
      <w:pPr>
        <w:pStyle w:val="16"/>
      </w:pPr>
      <w:r>
        <w:rPr>
          <w:rFonts w:ascii="微软雅黑" w:hAnsi="微软雅黑" w:eastAsia="微软雅黑"/>
        </w:rPr>
        <w:t>巡检步骤中的账号密码用于实际执行。</w:t>
      </w:r>
    </w:p>
    <w:p w14:paraId="2A4BADD4">
      <w:pPr>
        <w:pStyle w:val="16"/>
      </w:pPr>
      <w:r>
        <w:rPr>
          <w:rFonts w:ascii="微软雅黑" w:hAnsi="微软雅黑" w:eastAsia="微软雅黑"/>
        </w:rPr>
        <w:t>从现场服务器选择后，系统可以带出默认账号和密码提示，但测试和计划执行只使用巡检步骤保存的数据。</w:t>
      </w:r>
    </w:p>
    <w:p w14:paraId="45D7D1A9">
      <w:pPr>
        <w:pStyle w:val="16"/>
      </w:pPr>
      <w:r>
        <w:rPr>
          <w:rFonts w:ascii="微软雅黑" w:hAnsi="微软雅黑" w:eastAsia="微软雅黑"/>
        </w:rPr>
        <w:t>修改现场服务器密码不会自动改变已保存的巡检步骤密码。</w:t>
      </w:r>
    </w:p>
    <w:p w14:paraId="2D904B3E">
      <w:pPr>
        <w:pStyle w:val="3"/>
      </w:pPr>
      <w:r>
        <w:t>15. 与现场融合管理的业务关系</w:t>
      </w:r>
    </w:p>
    <w:p w14:paraId="111C693E">
      <w:pPr>
        <w:jc w:val="center"/>
      </w:pPr>
      <w:r>
        <w:drawing>
          <wp:inline distT="0" distB="0" distL="114300" distR="114300">
            <wp:extent cx="6126480" cy="3446145"/>
            <wp:effectExtent l="0" t="0" r="2032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109D">
      <w:pPr>
        <w:jc w:val="center"/>
      </w:pPr>
      <w:r>
        <w:rPr>
          <w:rFonts w:ascii="微软雅黑" w:hAnsi="微软雅黑" w:eastAsia="微软雅黑"/>
          <w:color w:val="657D98"/>
          <w:sz w:val="18"/>
        </w:rPr>
        <w:t>现场融合管理</w:t>
      </w:r>
    </w:p>
    <w:p w14:paraId="00CB74F2">
      <w:r>
        <w:rPr>
          <w:rFonts w:ascii="微软雅黑" w:hAnsi="微软雅黑" w:eastAsia="微软雅黑"/>
        </w:rPr>
        <w:t>现场融合管理是自动化巡检的重要资产来源。两者关系如下：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09D540EF">
        <w:trPr>
          <w:jc w:val="center"/>
        </w:trPr>
        <w:tc>
          <w:tcPr>
            <w:tcW w:w="5112" w:type="dxa"/>
            <w:shd w:val="clear" w:color="auto" w:fill="EEF6FF"/>
            <w:vAlign w:val="center"/>
          </w:tcPr>
          <w:p w14:paraId="65DA66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现场融合管理</w:t>
            </w:r>
          </w:p>
        </w:tc>
        <w:tc>
          <w:tcPr>
            <w:tcW w:w="5112" w:type="dxa"/>
            <w:shd w:val="clear" w:color="auto" w:fill="EEF6FF"/>
            <w:vAlign w:val="center"/>
          </w:tcPr>
          <w:p w14:paraId="2DB85B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自动化巡检</w:t>
            </w:r>
          </w:p>
        </w:tc>
      </w:tr>
      <w:tr w14:paraId="2DC565BB">
        <w:trPr>
          <w:jc w:val="center"/>
        </w:trPr>
        <w:tc>
          <w:tcPr>
            <w:tcW w:w="5112" w:type="dxa"/>
            <w:vAlign w:val="center"/>
          </w:tcPr>
          <w:p w14:paraId="5EBCD4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维护现场、主平台、子平台、服务器和设备资产</w:t>
            </w:r>
          </w:p>
        </w:tc>
        <w:tc>
          <w:tcPr>
            <w:tcW w:w="5112" w:type="dxa"/>
            <w:vAlign w:val="center"/>
          </w:tcPr>
          <w:p w14:paraId="05DA79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从服务器资产树中选择巡检目标</w:t>
            </w:r>
          </w:p>
        </w:tc>
      </w:tr>
      <w:tr w14:paraId="1E015B85">
        <w:trPr>
          <w:jc w:val="center"/>
        </w:trPr>
        <w:tc>
          <w:tcPr>
            <w:tcW w:w="5112" w:type="dxa"/>
            <w:vAlign w:val="center"/>
          </w:tcPr>
          <w:p w14:paraId="6CF8EE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记录服务器 IP、SSH 端口、hik/root 等登录信息</w:t>
            </w:r>
          </w:p>
        </w:tc>
        <w:tc>
          <w:tcPr>
            <w:tcW w:w="5112" w:type="dxa"/>
            <w:vAlign w:val="center"/>
          </w:tcPr>
          <w:p w14:paraId="15CF9E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生成巡检目标时可带出 IP、端口和账号提示</w:t>
            </w:r>
          </w:p>
        </w:tc>
      </w:tr>
      <w:tr w14:paraId="6FF08E6E">
        <w:trPr>
          <w:jc w:val="center"/>
        </w:trPr>
        <w:tc>
          <w:tcPr>
            <w:tcW w:w="5112" w:type="dxa"/>
            <w:vAlign w:val="center"/>
          </w:tcPr>
          <w:p w14:paraId="7FED0C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设备资产按现场和网络环境归类</w:t>
            </w:r>
          </w:p>
        </w:tc>
        <w:tc>
          <w:tcPr>
            <w:tcW w:w="5112" w:type="dxa"/>
            <w:vAlign w:val="center"/>
          </w:tcPr>
          <w:p w14:paraId="0970D7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巡检模板按系统或业务场景组合目标</w:t>
            </w:r>
          </w:p>
        </w:tc>
      </w:tr>
      <w:tr w14:paraId="5CC4F48F">
        <w:trPr>
          <w:jc w:val="center"/>
        </w:trPr>
        <w:tc>
          <w:tcPr>
            <w:tcW w:w="5112" w:type="dxa"/>
            <w:vAlign w:val="center"/>
          </w:tcPr>
          <w:p w14:paraId="3FA618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资产变更记录用于追踪现场配置变化</w:t>
            </w:r>
          </w:p>
        </w:tc>
        <w:tc>
          <w:tcPr>
            <w:tcW w:w="5112" w:type="dxa"/>
            <w:vAlign w:val="center"/>
          </w:tcPr>
          <w:p w14:paraId="7D0886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巡检记录用于追踪运行状态变化</w:t>
            </w:r>
          </w:p>
        </w:tc>
      </w:tr>
    </w:tbl>
    <w:p w14:paraId="141F8B41"/>
    <w:p w14:paraId="76E11B2F">
      <w:r>
        <w:rPr>
          <w:rFonts w:ascii="微软雅黑" w:hAnsi="微软雅黑" w:eastAsia="微软雅黑"/>
        </w:rPr>
        <w:t>推荐管理方式：</w:t>
      </w:r>
    </w:p>
    <w:p w14:paraId="3EE347EA">
      <w:pPr>
        <w:pStyle w:val="14"/>
      </w:pPr>
      <w:r>
        <w:rPr>
          <w:rFonts w:ascii="微软雅黑" w:hAnsi="微软雅黑" w:eastAsia="微软雅黑"/>
        </w:rPr>
        <w:t>先在现场融合管理中维护清楚现场、平台、服务器资产。</w:t>
      </w:r>
    </w:p>
    <w:p w14:paraId="7D1985BF">
      <w:pPr>
        <w:pStyle w:val="14"/>
      </w:pPr>
      <w:r>
        <w:rPr>
          <w:rFonts w:ascii="微软雅黑" w:hAnsi="微软雅黑" w:eastAsia="微软雅黑"/>
        </w:rPr>
        <w:t>在自动化巡检中从现场服务器树选择目标。</w:t>
      </w:r>
    </w:p>
    <w:p w14:paraId="07D59392">
      <w:pPr>
        <w:pStyle w:val="14"/>
      </w:pPr>
      <w:r>
        <w:rPr>
          <w:rFonts w:ascii="微软雅黑" w:hAnsi="微软雅黑" w:eastAsia="微软雅黑"/>
        </w:rPr>
        <w:t>在巡检步骤里单独确认巡检执行账号和密码。</w:t>
      </w:r>
    </w:p>
    <w:p w14:paraId="3AF07B0A">
      <w:pPr>
        <w:pStyle w:val="14"/>
      </w:pPr>
      <w:r>
        <w:rPr>
          <w:rFonts w:ascii="微软雅黑" w:hAnsi="微软雅黑" w:eastAsia="微软雅黑"/>
        </w:rPr>
        <w:t>服务器发生迁移或 IP 变更时，先更新现场融合管理，再检查相关巡检模板。</w:t>
      </w:r>
    </w:p>
    <w:p w14:paraId="574F9F24">
      <w:pPr>
        <w:pStyle w:val="3"/>
      </w:pPr>
      <w:r>
        <w:t>16. 配置巡检计划</w:t>
      </w:r>
    </w:p>
    <w:p w14:paraId="58A84B73">
      <w:pPr>
        <w:jc w:val="center"/>
      </w:pPr>
      <w:r>
        <w:drawing>
          <wp:inline distT="0" distB="0" distL="114300" distR="114300">
            <wp:extent cx="6126480" cy="3446145"/>
            <wp:effectExtent l="0" t="0" r="2032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EE63">
      <w:pPr>
        <w:jc w:val="center"/>
      </w:pPr>
      <w:r>
        <w:rPr>
          <w:rFonts w:ascii="微软雅黑" w:hAnsi="微软雅黑" w:eastAsia="微软雅黑"/>
          <w:color w:val="657D98"/>
          <w:sz w:val="18"/>
        </w:rPr>
        <w:t>巡检计划列表</w:t>
      </w:r>
    </w:p>
    <w:p w14:paraId="1767B8F8">
      <w:r>
        <w:rPr>
          <w:rFonts w:ascii="微软雅黑" w:hAnsi="微软雅黑" w:eastAsia="微软雅黑"/>
        </w:rPr>
        <w:t>巡检计划用于把已经验证过的模板交给若依定时任务调度。</w:t>
      </w:r>
    </w:p>
    <w:p w14:paraId="4098C266">
      <w:pPr>
        <w:jc w:val="center"/>
      </w:pPr>
      <w:r>
        <w:drawing>
          <wp:inline distT="0" distB="0" distL="114300" distR="114300">
            <wp:extent cx="6126480" cy="3446145"/>
            <wp:effectExtent l="0" t="0" r="2032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9294">
      <w:pPr>
        <w:jc w:val="center"/>
      </w:pPr>
      <w:r>
        <w:rPr>
          <w:rFonts w:ascii="微软雅黑" w:hAnsi="微软雅黑" w:eastAsia="微软雅黑"/>
          <w:color w:val="657D98"/>
          <w:sz w:val="18"/>
        </w:rPr>
        <w:t>巡检计划弹窗</w:t>
      </w:r>
    </w:p>
    <w:p w14:paraId="7BD2B3FB">
      <w:r>
        <w:rPr>
          <w:rFonts w:ascii="微软雅黑" w:hAnsi="微软雅黑" w:eastAsia="微软雅黑"/>
        </w:rPr>
        <w:t>计划字段说明：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50B07BF3">
        <w:trPr>
          <w:jc w:val="center"/>
        </w:trPr>
        <w:tc>
          <w:tcPr>
            <w:tcW w:w="5112" w:type="dxa"/>
            <w:shd w:val="clear" w:color="auto" w:fill="EEF6FF"/>
            <w:vAlign w:val="center"/>
          </w:tcPr>
          <w:p w14:paraId="6BEDDB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5112" w:type="dxa"/>
            <w:shd w:val="clear" w:color="auto" w:fill="EEF6FF"/>
            <w:vAlign w:val="center"/>
          </w:tcPr>
          <w:p w14:paraId="0B87E6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55575435">
        <w:trPr>
          <w:jc w:val="center"/>
        </w:trPr>
        <w:tc>
          <w:tcPr>
            <w:tcW w:w="5112" w:type="dxa"/>
            <w:vAlign w:val="center"/>
          </w:tcPr>
          <w:p w14:paraId="11824E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计划名称</w:t>
            </w:r>
          </w:p>
        </w:tc>
        <w:tc>
          <w:tcPr>
            <w:tcW w:w="5112" w:type="dxa"/>
            <w:vAlign w:val="center"/>
          </w:tcPr>
          <w:p w14:paraId="43479A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建议按系统和周期命名，例如“TIM 每日 9 点巡检”</w:t>
            </w:r>
          </w:p>
        </w:tc>
      </w:tr>
      <w:tr w14:paraId="7544BD8A">
        <w:trPr>
          <w:jc w:val="center"/>
        </w:trPr>
        <w:tc>
          <w:tcPr>
            <w:tcW w:w="5112" w:type="dxa"/>
            <w:vAlign w:val="center"/>
          </w:tcPr>
          <w:p w14:paraId="2D4915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巡检模板</w:t>
            </w:r>
          </w:p>
        </w:tc>
        <w:tc>
          <w:tcPr>
            <w:tcW w:w="5112" w:type="dxa"/>
            <w:vAlign w:val="center"/>
          </w:tcPr>
          <w:p w14:paraId="1DDFA6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选择已经验证过的模板</w:t>
            </w:r>
          </w:p>
        </w:tc>
      </w:tr>
      <w:tr w14:paraId="5435D0A1">
        <w:trPr>
          <w:jc w:val="center"/>
        </w:trPr>
        <w:tc>
          <w:tcPr>
            <w:tcW w:w="5112" w:type="dxa"/>
            <w:vAlign w:val="center"/>
          </w:tcPr>
          <w:p w14:paraId="2E7ACF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任务编码</w:t>
            </w:r>
          </w:p>
        </w:tc>
        <w:tc>
          <w:tcPr>
            <w:tcW w:w="5112" w:type="dxa"/>
            <w:vAlign w:val="center"/>
          </w:tcPr>
          <w:p w14:paraId="66B4F1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对应若依定时任务编码，用于排查调度</w:t>
            </w:r>
          </w:p>
        </w:tc>
      </w:tr>
      <w:tr w14:paraId="18E5C40B">
        <w:trPr>
          <w:jc w:val="center"/>
        </w:trPr>
        <w:tc>
          <w:tcPr>
            <w:tcW w:w="5112" w:type="dxa"/>
            <w:vAlign w:val="center"/>
          </w:tcPr>
          <w:p w14:paraId="301C43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执行周期</w:t>
            </w:r>
          </w:p>
        </w:tc>
        <w:tc>
          <w:tcPr>
            <w:tcW w:w="5112" w:type="dxa"/>
            <w:vAlign w:val="center"/>
          </w:tcPr>
          <w:p w14:paraId="16B9FE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页面可视化选择每日、每周、每月或间隔执行</w:t>
            </w:r>
          </w:p>
        </w:tc>
      </w:tr>
      <w:tr w14:paraId="330065E7">
        <w:trPr>
          <w:jc w:val="center"/>
        </w:trPr>
        <w:tc>
          <w:tcPr>
            <w:tcW w:w="5112" w:type="dxa"/>
            <w:vAlign w:val="center"/>
          </w:tcPr>
          <w:p w14:paraId="3152C8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Cron 预览</w:t>
            </w:r>
          </w:p>
        </w:tc>
        <w:tc>
          <w:tcPr>
            <w:tcW w:w="5112" w:type="dxa"/>
            <w:vAlign w:val="center"/>
          </w:tcPr>
          <w:p w14:paraId="38A401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系统自动生成，只读展示</w:t>
            </w:r>
          </w:p>
        </w:tc>
      </w:tr>
      <w:tr w14:paraId="0A664166">
        <w:trPr>
          <w:jc w:val="center"/>
        </w:trPr>
        <w:tc>
          <w:tcPr>
            <w:tcW w:w="5112" w:type="dxa"/>
            <w:vAlign w:val="center"/>
          </w:tcPr>
          <w:p w14:paraId="1A116F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状态</w:t>
            </w:r>
          </w:p>
        </w:tc>
        <w:tc>
          <w:tcPr>
            <w:tcW w:w="5112" w:type="dxa"/>
            <w:vAlign w:val="center"/>
          </w:tcPr>
          <w:p w14:paraId="4C807A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启用后按计划执行，暂停后不再触发</w:t>
            </w:r>
          </w:p>
        </w:tc>
      </w:tr>
    </w:tbl>
    <w:p w14:paraId="0B170188"/>
    <w:p w14:paraId="58794AF9">
      <w:r>
        <w:rPr>
          <w:rFonts w:ascii="微软雅黑" w:hAnsi="微软雅黑" w:eastAsia="微软雅黑"/>
        </w:rPr>
        <w:t>计划配置建议：</w:t>
      </w:r>
    </w:p>
    <w:p w14:paraId="100F69C7">
      <w:pPr>
        <w:pStyle w:val="14"/>
      </w:pPr>
      <w:r>
        <w:rPr>
          <w:rFonts w:ascii="微软雅黑" w:hAnsi="微软雅黑" w:eastAsia="微软雅黑"/>
        </w:rPr>
        <w:t>新模板先手动执行成功，再配置计划。</w:t>
      </w:r>
    </w:p>
    <w:p w14:paraId="758EE58E">
      <w:pPr>
        <w:pStyle w:val="14"/>
      </w:pPr>
      <w:r>
        <w:rPr>
          <w:rFonts w:ascii="微软雅黑" w:hAnsi="微软雅黑" w:eastAsia="微软雅黑"/>
        </w:rPr>
        <w:t>计划名称和任务编码要能看出系统和周期。</w:t>
      </w:r>
    </w:p>
    <w:p w14:paraId="33F56245">
      <w:pPr>
        <w:pStyle w:val="14"/>
      </w:pPr>
      <w:r>
        <w:rPr>
          <w:rFonts w:ascii="微软雅黑" w:hAnsi="微软雅黑" w:eastAsia="微软雅黑"/>
        </w:rPr>
        <w:t>对关键业务建议设置固定每日巡检时间。</w:t>
      </w:r>
    </w:p>
    <w:p w14:paraId="172CD947">
      <w:pPr>
        <w:pStyle w:val="14"/>
      </w:pPr>
      <w:r>
        <w:rPr>
          <w:rFonts w:ascii="微软雅黑" w:hAnsi="微软雅黑" w:eastAsia="微软雅黑"/>
        </w:rPr>
        <w:t>对高频链路可使用间隔执行，但要注意目标系统压力。</w:t>
      </w:r>
    </w:p>
    <w:p w14:paraId="6BA5F730">
      <w:pPr>
        <w:pStyle w:val="14"/>
      </w:pPr>
      <w:r>
        <w:rPr>
          <w:rFonts w:ascii="微软雅黑" w:hAnsi="微软雅黑" w:eastAsia="微软雅黑"/>
        </w:rPr>
        <w:t>修改计划后，下一次调度按最新配置执行。</w:t>
      </w:r>
    </w:p>
    <w:p w14:paraId="22F6FF6E">
      <w:pPr>
        <w:pStyle w:val="3"/>
      </w:pPr>
      <w:r>
        <w:t>17. 单次报告、周报和归档</w:t>
      </w:r>
    </w:p>
    <w:p w14:paraId="54E12DAC">
      <w:r>
        <w:rPr>
          <w:rFonts w:ascii="微软雅黑" w:hAnsi="微软雅黑" w:eastAsia="微软雅黑"/>
        </w:rPr>
        <w:t>自动化巡检提供三类报告能力：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0AC8919D">
        <w:trPr>
          <w:jc w:val="center"/>
        </w:trPr>
        <w:tc>
          <w:tcPr>
            <w:tcW w:w="3408" w:type="dxa"/>
            <w:shd w:val="clear" w:color="auto" w:fill="EEF6FF"/>
            <w:vAlign w:val="center"/>
          </w:tcPr>
          <w:p w14:paraId="6FC11D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报告</w:t>
            </w:r>
          </w:p>
        </w:tc>
        <w:tc>
          <w:tcPr>
            <w:tcW w:w="3408" w:type="dxa"/>
            <w:shd w:val="clear" w:color="auto" w:fill="EEF6FF"/>
            <w:vAlign w:val="center"/>
          </w:tcPr>
          <w:p w14:paraId="4F585C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入口</w:t>
            </w:r>
          </w:p>
        </w:tc>
        <w:tc>
          <w:tcPr>
            <w:tcW w:w="3408" w:type="dxa"/>
            <w:shd w:val="clear" w:color="auto" w:fill="EEF6FF"/>
            <w:vAlign w:val="center"/>
          </w:tcPr>
          <w:p w14:paraId="32A08C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</w:tr>
      <w:tr w14:paraId="30AC2AB7">
        <w:trPr>
          <w:jc w:val="center"/>
        </w:trPr>
        <w:tc>
          <w:tcPr>
            <w:tcW w:w="3408" w:type="dxa"/>
            <w:vAlign w:val="center"/>
          </w:tcPr>
          <w:p w14:paraId="3E00E7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单次 Word 报告</w:t>
            </w:r>
          </w:p>
        </w:tc>
        <w:tc>
          <w:tcPr>
            <w:tcW w:w="3408" w:type="dxa"/>
            <w:vAlign w:val="center"/>
          </w:tcPr>
          <w:p w14:paraId="11AFB8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巡检记录行“Word”</w:t>
            </w:r>
          </w:p>
        </w:tc>
        <w:tc>
          <w:tcPr>
            <w:tcW w:w="3408" w:type="dxa"/>
            <w:vAlign w:val="center"/>
          </w:tcPr>
          <w:p w14:paraId="5A8D7F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某一次巡检详情留档</w:t>
            </w:r>
          </w:p>
        </w:tc>
      </w:tr>
      <w:tr w14:paraId="551549D8">
        <w:trPr>
          <w:jc w:val="center"/>
        </w:trPr>
        <w:tc>
          <w:tcPr>
            <w:tcW w:w="3408" w:type="dxa"/>
            <w:vAlign w:val="center"/>
          </w:tcPr>
          <w:p w14:paraId="40D19C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按周 Word 周报</w:t>
            </w:r>
          </w:p>
        </w:tc>
        <w:tc>
          <w:tcPr>
            <w:tcW w:w="3408" w:type="dxa"/>
            <w:vAlign w:val="center"/>
          </w:tcPr>
          <w:p w14:paraId="6316AC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“导出周/月报”选择按周</w:t>
            </w:r>
          </w:p>
        </w:tc>
        <w:tc>
          <w:tcPr>
            <w:tcW w:w="3408" w:type="dxa"/>
            <w:vAlign w:val="center"/>
          </w:tcPr>
          <w:p w14:paraId="2FF163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每周巡检签字确认</w:t>
            </w:r>
          </w:p>
        </w:tc>
      </w:tr>
      <w:tr w14:paraId="7EF88142">
        <w:trPr>
          <w:jc w:val="center"/>
        </w:trPr>
        <w:tc>
          <w:tcPr>
            <w:tcW w:w="3408" w:type="dxa"/>
            <w:vAlign w:val="center"/>
          </w:tcPr>
          <w:p w14:paraId="24B3DD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月度周报包</w:t>
            </w:r>
          </w:p>
        </w:tc>
        <w:tc>
          <w:tcPr>
            <w:tcW w:w="3408" w:type="dxa"/>
            <w:vAlign w:val="center"/>
          </w:tcPr>
          <w:p w14:paraId="729884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“导出周/月报”选择按月</w:t>
            </w:r>
          </w:p>
        </w:tc>
        <w:tc>
          <w:tcPr>
            <w:tcW w:w="3408" w:type="dxa"/>
            <w:vAlign w:val="center"/>
          </w:tcPr>
          <w:p w14:paraId="51903A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一次导出某月所有自然周周报</w:t>
            </w:r>
          </w:p>
        </w:tc>
      </w:tr>
    </w:tbl>
    <w:p w14:paraId="3EA1A768"/>
    <w:p w14:paraId="0943D0E0">
      <w:r>
        <w:rPr>
          <w:rFonts w:ascii="微软雅黑" w:hAnsi="微软雅黑" w:eastAsia="微软雅黑"/>
        </w:rPr>
        <w:t>周报适合运维交付和用户确认，月度周报包适合月底统一归档。周报中的签字区可以打印后线下签字，也可以作为电子归档附件。</w:t>
      </w:r>
    </w:p>
    <w:p w14:paraId="1FB4DD28">
      <w:pPr>
        <w:pStyle w:val="3"/>
      </w:pPr>
      <w:r>
        <w:t>18. 推荐落地流程</w:t>
      </w:r>
    </w:p>
    <w:p w14:paraId="061CAA34">
      <w:r>
        <w:rPr>
          <w:rFonts w:ascii="微软雅黑" w:hAnsi="微软雅黑" w:eastAsia="微软雅黑"/>
        </w:rPr>
        <w:t>建议项目交付时按以下流程落地：</w:t>
      </w:r>
    </w:p>
    <w:p w14:paraId="1E9EDFFA">
      <w:pPr>
        <w:pStyle w:val="14"/>
      </w:pPr>
      <w:r>
        <w:rPr>
          <w:rFonts w:ascii="微软雅黑" w:hAnsi="微软雅黑" w:eastAsia="微软雅黑"/>
        </w:rPr>
        <w:t>在现场融合管理中确认现场、平台、服务器资产已经完整维护。</w:t>
      </w:r>
    </w:p>
    <w:p w14:paraId="78EF803F">
      <w:pPr>
        <w:pStyle w:val="14"/>
      </w:pPr>
      <w:r>
        <w:rPr>
          <w:rFonts w:ascii="微软雅黑" w:hAnsi="微软雅黑" w:eastAsia="微软雅黑"/>
        </w:rPr>
        <w:t>梳理需要巡检的业务对象，例如 Kafka、海康接口、FTP 目录、服务器目录、磁盘和服务。</w:t>
      </w:r>
    </w:p>
    <w:p w14:paraId="27458E91">
      <w:pPr>
        <w:pStyle w:val="14"/>
      </w:pPr>
      <w:r>
        <w:rPr>
          <w:rFonts w:ascii="微软雅黑" w:hAnsi="微软雅黑" w:eastAsia="微软雅黑"/>
        </w:rPr>
        <w:t>按系统创建巡检模板，例如“TIM 每日巡检”“大数据节点巡检”。</w:t>
      </w:r>
    </w:p>
    <w:p w14:paraId="0FFBA24C">
      <w:pPr>
        <w:pStyle w:val="14"/>
      </w:pPr>
      <w:r>
        <w:rPr>
          <w:rFonts w:ascii="微软雅黑" w:hAnsi="微软雅黑" w:eastAsia="微软雅黑"/>
        </w:rPr>
        <w:t>每个模板中按业务动作添加步骤。</w:t>
      </w:r>
    </w:p>
    <w:p w14:paraId="7D35CCCC">
      <w:pPr>
        <w:pStyle w:val="14"/>
      </w:pPr>
      <w:r>
        <w:rPr>
          <w:rFonts w:ascii="微软雅黑" w:hAnsi="微软雅黑" w:eastAsia="微软雅黑"/>
        </w:rPr>
        <w:t>每个步骤配置目标、账号、阈值并测试目标。</w:t>
      </w:r>
    </w:p>
    <w:p w14:paraId="16912076">
      <w:pPr>
        <w:pStyle w:val="14"/>
      </w:pPr>
      <w:r>
        <w:rPr>
          <w:rFonts w:ascii="微软雅黑" w:hAnsi="微软雅黑" w:eastAsia="微软雅黑"/>
        </w:rPr>
        <w:t>保存模板后手动执行一次。</w:t>
      </w:r>
    </w:p>
    <w:p w14:paraId="2DE57FA6">
      <w:pPr>
        <w:pStyle w:val="14"/>
      </w:pPr>
      <w:r>
        <w:rPr>
          <w:rFonts w:ascii="微软雅黑" w:hAnsi="微软雅黑" w:eastAsia="微软雅黑"/>
        </w:rPr>
        <w:t>在巡检总览中查看详情，确认步骤结果和目标明细符合预期。</w:t>
      </w:r>
    </w:p>
    <w:p w14:paraId="238E44D0">
      <w:pPr>
        <w:pStyle w:val="14"/>
      </w:pPr>
      <w:r>
        <w:rPr>
          <w:rFonts w:ascii="微软雅黑" w:hAnsi="微软雅黑" w:eastAsia="微软雅黑"/>
        </w:rPr>
        <w:t>配置巡检计划。</w:t>
      </w:r>
    </w:p>
    <w:p w14:paraId="5877A0A1">
      <w:pPr>
        <w:pStyle w:val="14"/>
      </w:pPr>
      <w:r>
        <w:rPr>
          <w:rFonts w:ascii="微软雅黑" w:hAnsi="微软雅黑" w:eastAsia="微软雅黑"/>
        </w:rPr>
        <w:t>每周导出周报并由巡检人员和用户签字确认。</w:t>
      </w:r>
    </w:p>
    <w:p w14:paraId="310D9B77">
      <w:pPr>
        <w:pStyle w:val="14"/>
      </w:pPr>
      <w:r>
        <w:rPr>
          <w:rFonts w:ascii="微软雅黑" w:hAnsi="微软雅黑" w:eastAsia="微软雅黑"/>
        </w:rPr>
        <w:t>每月导出月度周报包归档。</w:t>
      </w:r>
    </w:p>
    <w:p w14:paraId="1EA6EA7E">
      <w:pPr>
        <w:pStyle w:val="3"/>
      </w:pPr>
      <w:r>
        <w:t>19. 常见问题</w:t>
      </w:r>
    </w:p>
    <w:p w14:paraId="5A506752">
      <w:pPr>
        <w:pStyle w:val="4"/>
      </w:pPr>
      <w:r>
        <w:t>19.1 测试目标成功，但计划执行失败</w:t>
      </w:r>
    </w:p>
    <w:p w14:paraId="4BB82A93">
      <w:r>
        <w:rPr>
          <w:rFonts w:ascii="微软雅黑" w:hAnsi="微软雅黑" w:eastAsia="微软雅黑"/>
        </w:rPr>
        <w:t>先确认模板保存的是最新步骤。服务器类工具还要确认巡检配置里保存的 SSH 账号和密码正确，系统不会回退使用现场服务器资产里登记的密码。</w:t>
      </w:r>
    </w:p>
    <w:p w14:paraId="37CE5B8F">
      <w:pPr>
        <w:pStyle w:val="4"/>
      </w:pPr>
      <w:r>
        <w:t>19.2 从现场服务器选择后，为什么还要填巡检账号密码</w:t>
      </w:r>
    </w:p>
    <w:p w14:paraId="4ED36BC4">
      <w:r>
        <w:rPr>
          <w:rFonts w:ascii="微软雅黑" w:hAnsi="微软雅黑" w:eastAsia="微软雅黑"/>
        </w:rPr>
        <w:t>现场服务器资产记录的是资产登记信息，自动化巡检执行需要单独的巡检凭据。这样可以避免 root、hik、sudo 等账号混用，也避免资产密码修改影响历史巡检模板。</w:t>
      </w:r>
    </w:p>
    <w:p w14:paraId="310E285F">
      <w:pPr>
        <w:pStyle w:val="4"/>
      </w:pPr>
      <w:r>
        <w:t>19.3 密码显示为星号</w:t>
      </w:r>
    </w:p>
    <w:p w14:paraId="014B3F4D">
      <w:r>
        <w:rPr>
          <w:rFonts w:ascii="微软雅黑" w:hAnsi="微软雅黑" w:eastAsia="微软雅黑"/>
        </w:rPr>
        <w:t xml:space="preserve">星号是前端脱敏显示。用户需要具备 </w:t>
      </w:r>
      <w:r>
        <w:rPr>
          <w:rFonts w:ascii="Consolas" w:hAnsi="Consolas" w:eastAsia="微软雅黑"/>
          <w:color w:val="17436F"/>
        </w:rPr>
        <w:t>support:credential:viewPlain</w:t>
      </w:r>
      <w:r>
        <w:rPr>
          <w:rFonts w:ascii="微软雅黑" w:hAnsi="微软雅黑" w:eastAsia="微软雅黑"/>
        </w:rPr>
        <w:t xml:space="preserve"> 权限，点击小眼睛后才会显示明文。</w:t>
      </w:r>
    </w:p>
    <w:p w14:paraId="625A2FD7">
      <w:pPr>
        <w:pStyle w:val="4"/>
      </w:pPr>
      <w:r>
        <w:t>19.4 HTTP 接口返回了数据，但提示无法解析计数字段</w:t>
      </w:r>
    </w:p>
    <w:p w14:paraId="105F398E">
      <w:r>
        <w:rPr>
          <w:rFonts w:ascii="微软雅黑" w:hAnsi="微软雅黑" w:eastAsia="微软雅黑"/>
        </w:rPr>
        <w:t>检查“结果路径”是否和接口返回结构一致。例如返回：</w:t>
      </w:r>
    </w:p>
    <w:p w14:paraId="05F57DF4">
      <w:r>
        <w:rPr>
          <w:rFonts w:ascii="微软雅黑" w:hAnsi="微软雅黑" w:eastAsia="微软雅黑"/>
          <w:b/>
          <w:color w:val="2F80ED"/>
          <w:sz w:val="18"/>
        </w:rPr>
        <w:t>json</w:t>
      </w:r>
    </w:p>
    <w:p w14:paraId="386990C2">
      <w:pPr>
        <w:ind w:left="259"/>
      </w:pPr>
      <w:r>
        <w:rPr>
          <w:rFonts w:ascii="Consolas" w:hAnsi="Consolas" w:eastAsia="微软雅黑"/>
          <w:sz w:val="17"/>
        </w:rPr>
        <w:t>{</w:t>
      </w:r>
    </w:p>
    <w:p w14:paraId="2BE3071C">
      <w:pPr>
        <w:ind w:left="259"/>
      </w:pPr>
      <w:r>
        <w:rPr>
          <w:rFonts w:ascii="Consolas" w:hAnsi="Consolas" w:eastAsia="微软雅黑"/>
          <w:sz w:val="17"/>
        </w:rPr>
        <w:t xml:space="preserve">  "data": {</w:t>
      </w:r>
    </w:p>
    <w:p w14:paraId="0A812670">
      <w:pPr>
        <w:ind w:left="259"/>
      </w:pPr>
      <w:r>
        <w:rPr>
          <w:rFonts w:ascii="Consolas" w:hAnsi="Consolas" w:eastAsia="微软雅黑"/>
          <w:sz w:val="17"/>
        </w:rPr>
        <w:t xml:space="preserve">    "total": 12</w:t>
      </w:r>
    </w:p>
    <w:p w14:paraId="49365DEB">
      <w:pPr>
        <w:ind w:left="259"/>
      </w:pPr>
      <w:r>
        <w:rPr>
          <w:rFonts w:ascii="Consolas" w:hAnsi="Consolas" w:eastAsia="微软雅黑"/>
          <w:sz w:val="17"/>
        </w:rPr>
        <w:t xml:space="preserve">  }</w:t>
      </w:r>
    </w:p>
    <w:p w14:paraId="048D3AEB">
      <w:pPr>
        <w:ind w:left="259"/>
      </w:pPr>
      <w:r>
        <w:rPr>
          <w:rFonts w:ascii="Consolas" w:hAnsi="Consolas" w:eastAsia="微软雅黑"/>
          <w:sz w:val="17"/>
        </w:rPr>
        <w:t>}</w:t>
      </w:r>
    </w:p>
    <w:p w14:paraId="3D2AF126">
      <w:r>
        <w:rPr>
          <w:rFonts w:ascii="微软雅黑" w:hAnsi="微软雅黑" w:eastAsia="微软雅黑"/>
        </w:rPr>
        <w:t>结果路径应填写：</w:t>
      </w:r>
    </w:p>
    <w:p w14:paraId="75638630">
      <w:r>
        <w:rPr>
          <w:rFonts w:ascii="微软雅黑" w:hAnsi="微软雅黑" w:eastAsia="微软雅黑"/>
          <w:b/>
          <w:color w:val="2F80ED"/>
          <w:sz w:val="18"/>
        </w:rPr>
        <w:t>text</w:t>
      </w:r>
    </w:p>
    <w:p w14:paraId="38BF8423">
      <w:pPr>
        <w:ind w:left="259"/>
      </w:pPr>
      <w:r>
        <w:rPr>
          <w:rFonts w:ascii="Consolas" w:hAnsi="Consolas" w:eastAsia="微软雅黑"/>
          <w:sz w:val="17"/>
        </w:rPr>
        <w:t>data.total</w:t>
      </w:r>
    </w:p>
    <w:p w14:paraId="176D356D">
      <w:pPr>
        <w:pStyle w:val="4"/>
      </w:pPr>
      <w:r>
        <w:t>19.5 服务状态检测显示 `inactive (dead)`</w:t>
      </w:r>
    </w:p>
    <w:p w14:paraId="6C30538A">
      <w:r>
        <w:rPr>
          <w:rFonts w:ascii="微软雅黑" w:hAnsi="微软雅黑" w:eastAsia="微软雅黑"/>
        </w:rPr>
        <w:t xml:space="preserve">说明服务不是运行状态。检查服务名是否正确，确认巡检账号是否有执行 </w:t>
      </w:r>
      <w:r>
        <w:rPr>
          <w:rFonts w:ascii="Consolas" w:hAnsi="Consolas" w:eastAsia="微软雅黑"/>
          <w:color w:val="17436F"/>
        </w:rPr>
        <w:t>systemctl</w:t>
      </w:r>
      <w:r>
        <w:rPr>
          <w:rFonts w:ascii="微软雅黑" w:hAnsi="微软雅黑" w:eastAsia="微软雅黑"/>
        </w:rPr>
        <w:t xml:space="preserve"> 的权限。如果需要自动拉起，配置 sudo 或 su 提权并开启异常自动重启。</w:t>
      </w:r>
    </w:p>
    <w:p w14:paraId="1A07A5E2">
      <w:pPr>
        <w:pStyle w:val="4"/>
      </w:pPr>
      <w:r>
        <w:t>19.6 周报导出没有数据</w:t>
      </w:r>
    </w:p>
    <w:p w14:paraId="2A7CB009">
      <w:r>
        <w:rPr>
          <w:rFonts w:ascii="微软雅黑" w:hAnsi="微软雅黑" w:eastAsia="微软雅黑"/>
        </w:rPr>
        <w:t>周报按巡检时间统计。如果选中的自然周没有记录，系统仍会生成留档文件，并在文档中提示“本周期暂无巡检记录”。</w:t>
      </w:r>
    </w:p>
    <w:p w14:paraId="064A53DC">
      <w:pPr>
        <w:pStyle w:val="4"/>
      </w:pPr>
      <w:r>
        <w:t>19.7 月度导出的 zip 里为什么有跨月日期</w:t>
      </w:r>
    </w:p>
    <w:p w14:paraId="4EB6E096">
      <w:r>
        <w:rPr>
          <w:rFonts w:ascii="微软雅黑" w:hAnsi="微软雅黑" w:eastAsia="微软雅黑"/>
        </w:rPr>
        <w:t>月度导出按自然周生成，只要某个自然周和所选月份有交集，就会生成该周周报。例如某月第一周可能从上个月最后几天开始。</w:t>
      </w:r>
    </w:p>
    <w:p w14:paraId="0E6AD7AA">
      <w:bookmarkStart w:id="0" w:name="_GoBack"/>
      <w:bookmarkEnd w:id="0"/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FE75A7"/>
    <w:rsid w:val="7BA3FCA4"/>
    <w:rsid w:val="7EEF637B"/>
    <w:rsid w:val="B1B1E843"/>
    <w:rsid w:val="CEFB3A90"/>
    <w:rsid w:val="D0E76A06"/>
    <w:rsid w:val="EF7E6B4A"/>
    <w:rsid w:val="F2FD3C3D"/>
    <w:rsid w:val="FEEF0732"/>
    <w:rsid w:val="FFD78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8324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8324F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8324F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18324F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微软雅黑" w:hAnsi="微软雅黑" w:eastAsia="微软雅黑"/>
      <w:sz w:val="21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华东信息融合平台</dc:creator>
  <dc:description>generated by python-docx</dc:description>
  <cp:lastModifiedBy>半山</cp:lastModifiedBy>
  <dcterms:modified xsi:type="dcterms:W3CDTF">2026-06-24T18:02:59Z</dcterms:modified>
  <dc:subject>自动化巡检操作手册</dc:subject>
  <dc:title>自动化巡检功能操作手册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3E8848B16BC92137B2A93B6AC895DEF5_42</vt:lpwstr>
  </property>
</Properties>
</file>